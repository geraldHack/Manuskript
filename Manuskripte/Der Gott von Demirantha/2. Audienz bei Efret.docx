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4 (Apache licensed) using REFERENCE JAXB in Homebrew Java 25.0.2 on Mac OS X -->
    <w:sectPr>
      <w:pgSz w:w="11906" w:h="16838"/>
      <w:pgMar w:top="1417" w:right="1417" w:bottom="1417" w:left="1701" w:header="708" w:footer="708"/>
    </w:sectPr>
    <w:p>
      <w:pPr>
        <w:pStyle w:val="Heading1"/>
        <w:jc w:val="left"/>
      </w:pPr>
      <w:r>
        <w:rPr>
          <w:rFonts w:ascii="Courier New" w:hAnsi="Courier New" w:cs="Courier New"/>
          <w:b/>
          <w:color w:val="000000"/>
          <w:sz w:val="24"/>
          <w:szCs w:val="24"/>
          <w:lang w:val="de-DE"/>
        </w:rPr>
        <w:t>2. Audienz bei Efret</w:t>
      </w:r>
    </w:p>
    <w:p>
      <w:pPr/>
      <w:r>
        <w:rPr>
          <w:rFonts w:ascii="Courier New" w:hAnsi="Courier New" w:cs="Courier New"/>
          <w:sz w:val="24"/>
          <w:szCs w:val="24"/>
          <w:lang w:val="de-DE"/>
        </w:rPr>
        <w:t xml:space="preserve">Ein Tag war vergangen, seit das Kaninchen in die Luft gestiegen war. Keine weiteren Tiere hatten angefangen zu schweben, auch sonst war es ruhig geblieben.</w:t>
      </w:r>
    </w:p>
    <w:p>
      <w:pPr/>
      <w:r>
        <w:rPr>
          <w:rFonts w:ascii="Courier New" w:hAnsi="Courier New" w:cs="Courier New"/>
          <w:sz w:val="24"/>
          <w:szCs w:val="24"/>
          <w:lang w:val="de-DE"/>
        </w:rPr>
        <w:t xml:space="preserve">Jomar und Kata saßen im dämmrigen Innenhof, während ein träger Luftzug kaum merklich die Vorhänge bewegte. Ayen schlief, ausnahmsweise früh und ohne Protest.</w:t>
      </w:r>
    </w:p>
    <w:p>
      <w:pPr/>
      <w:r>
        <w:rPr>
          <w:rFonts w:ascii="Courier New" w:hAnsi="Courier New" w:cs="Courier New"/>
          <w:sz w:val="24"/>
          <w:szCs w:val="24"/>
          <w:lang w:val="de-DE"/>
        </w:rPr>
        <w:t xml:space="preserve">Kata schenkte Jomar Wein nach. Er prostete ihr zu.</w:t>
      </w:r>
    </w:p>
    <w:p>
      <w:pPr/>
      <w:r>
        <w:rPr>
          <w:rFonts w:ascii="Courier New" w:hAnsi="Courier New" w:cs="Courier New"/>
          <w:sz w:val="24"/>
          <w:szCs w:val="24"/>
          <w:lang w:val="de-DE"/>
        </w:rPr>
        <w:t xml:space="preserve">»Morgen ist es so weit«, sagte er und drehte das Glas in der Hand. »Efret empfängt uns.«</w:t>
      </w:r>
    </w:p>
    <w:p>
      <w:pPr/>
      <w:r>
        <w:rPr>
          <w:rFonts w:ascii="Courier New" w:hAnsi="Courier New" w:cs="Courier New"/>
          <w:sz w:val="24"/>
          <w:szCs w:val="24"/>
          <w:lang w:val="de-DE"/>
        </w:rPr>
        <w:t xml:space="preserve">»Schon morgen?«</w:t>
      </w:r>
    </w:p>
    <w:p>
      <w:pPr/>
      <w:r>
        <w:rPr>
          <w:rFonts w:ascii="Courier New" w:hAnsi="Courier New" w:cs="Courier New"/>
          <w:sz w:val="24"/>
          <w:szCs w:val="24"/>
          <w:lang w:val="de-DE"/>
        </w:rPr>
        <w:t xml:space="preserve">»Er hätte mich noch heute empfangen, aber ich wollte nicht ohne euch gehen.«</w:t>
      </w:r>
    </w:p>
    <w:p>
      <w:pPr/>
      <w:r>
        <w:rPr>
          <w:rFonts w:ascii="Courier New" w:hAnsi="Courier New" w:cs="Courier New"/>
          <w:sz w:val="24"/>
          <w:szCs w:val="24"/>
          <w:lang w:val="de-DE"/>
        </w:rPr>
        <w:t xml:space="preserve">Kata lehnte sich seufzend zurück. »Vielleicht hat er auch keine Antworten.«</w:t>
      </w:r>
    </w:p>
    <w:p>
      <w:pPr/>
      <w:r>
        <w:rPr>
          <w:rFonts w:ascii="Courier New" w:hAnsi="Courier New" w:cs="Courier New"/>
          <w:sz w:val="24"/>
          <w:szCs w:val="24"/>
          <w:lang w:val="de-DE"/>
        </w:rPr>
        <w:t xml:space="preserve">Jomar zuckte die Schultern. »Ich glaube nicht, dass es überhaupt Antworten braucht. Wahrscheinlich war das Ganze nur eine Laune der Götter. Oder eine Störung in der Magiestruktur. So etwas passiert immer mal wieder, auch ohne die Pfuschereien von Altheras.«</w:t>
      </w:r>
    </w:p>
    <w:p>
      <w:pPr/>
      <w:r>
        <w:rPr>
          <w:rFonts w:ascii="Courier New" w:hAnsi="Courier New" w:cs="Courier New"/>
          <w:sz w:val="24"/>
          <w:szCs w:val="24"/>
          <w:lang w:val="de-DE"/>
        </w:rPr>
        <w:t xml:space="preserve">Kata fixierte ihn. »Das stimmt nicht, und du weißt das. Die Magie war immer unveränderlich. Deswegen haben wir es damals ja auch so deutlich gespürt, als sie verändert worden war.«</w:t>
      </w:r>
    </w:p>
    <w:p>
      <w:pPr/>
      <w:r>
        <w:rPr>
          <w:rFonts w:ascii="Courier New" w:hAnsi="Courier New" w:cs="Courier New"/>
          <w:sz w:val="24"/>
          <w:szCs w:val="24"/>
          <w:lang w:val="de-DE"/>
        </w:rPr>
        <w:t xml:space="preserve">»Du hast recht«, gab er zu. »Das war ein plumper Versuch von mir, dich zu beruhigen.«</w:t>
      </w:r>
    </w:p>
    <w:p>
      <w:pPr/>
      <w:r>
        <w:rPr>
          <w:rFonts w:ascii="Courier New" w:hAnsi="Courier New" w:cs="Courier New"/>
          <w:sz w:val="24"/>
          <w:szCs w:val="24"/>
          <w:lang w:val="de-DE"/>
        </w:rPr>
        <w:t xml:space="preserve">»Oder vielleicht auch ein Versuch, dich selbst zu beruhigen?«</w:t>
      </w:r>
    </w:p>
    <w:p>
      <w:pPr/>
      <w:r>
        <w:rPr>
          <w:rFonts w:ascii="Courier New" w:hAnsi="Courier New" w:cs="Courier New"/>
          <w:sz w:val="24"/>
          <w:szCs w:val="24"/>
          <w:lang w:val="de-DE"/>
        </w:rPr>
        <w:t xml:space="preserve">»Wahrscheinlich beides.«</w:t>
      </w:r>
    </w:p>
    <w:p>
      <w:pPr/>
      <w:r>
        <w:rPr>
          <w:rFonts w:ascii="Courier New" w:hAnsi="Courier New" w:cs="Courier New"/>
          <w:sz w:val="24"/>
          <w:szCs w:val="24"/>
          <w:lang w:val="de-DE"/>
        </w:rPr>
        <w:t xml:space="preserve">Sie nahm einen Schluck Wein. »Ayen hat nicht einen Funken Magie in sich.«</w:t>
      </w:r>
    </w:p>
    <w:p>
      <w:pPr/>
      <w:r>
        <w:rPr>
          <w:rFonts w:ascii="Courier New" w:hAnsi="Courier New" w:cs="Courier New"/>
          <w:sz w:val="24"/>
          <w:szCs w:val="24"/>
          <w:lang w:val="de-DE"/>
        </w:rPr>
        <w:t xml:space="preserve">Jomar schwieg einen Moment. Dann murmelte er: »Ich hätte es ihm gegönnt. Nur ein bisschen Magie, ein kleiner Funke.«</w:t>
      </w:r>
    </w:p>
    <w:p>
      <w:pPr/>
      <w:r>
        <w:rPr>
          <w:rFonts w:ascii="Courier New" w:hAnsi="Courier New" w:cs="Courier New"/>
          <w:sz w:val="24"/>
          <w:szCs w:val="24"/>
          <w:lang w:val="de-DE"/>
        </w:rPr>
        <w:t xml:space="preserve">»Du warst enttäuscht«, stellte Kata fest.</w:t>
      </w:r>
    </w:p>
    <w:p>
      <w:pPr/>
      <w:r>
        <w:rPr>
          <w:rFonts w:ascii="Courier New" w:hAnsi="Courier New" w:cs="Courier New"/>
          <w:sz w:val="24"/>
          <w:szCs w:val="24"/>
          <w:lang w:val="de-DE"/>
        </w:rPr>
        <w:t xml:space="preserve">»Ich? Nein. Quatsch.«</w:t>
      </w:r>
    </w:p>
    <w:p>
      <w:pPr/>
      <w:r>
        <w:rPr>
          <w:rFonts w:ascii="Courier New" w:hAnsi="Courier New" w:cs="Courier New"/>
          <w:sz w:val="24"/>
          <w:szCs w:val="24"/>
          <w:lang w:val="de-DE"/>
        </w:rPr>
        <w:t xml:space="preserve">»Doch, das warst du. Aber du hast es nie gezeigt.«</w:t>
      </w:r>
    </w:p>
    <w:p>
      <w:pPr/>
      <w:r>
        <w:rPr>
          <w:rFonts w:ascii="Courier New" w:hAnsi="Courier New" w:cs="Courier New"/>
          <w:sz w:val="24"/>
          <w:szCs w:val="24"/>
          <w:lang w:val="de-DE"/>
        </w:rPr>
        <w:t xml:space="preserve">Sie trank noch einen Schluck. »Ich glaube, es war Ayen. Das Kaninchen. Die Tiere. Ich glaube, er war es.«</w:t>
      </w:r>
    </w:p>
    <w:p>
      <w:pPr/>
      <w:r>
        <w:rPr>
          <w:rFonts w:ascii="Courier New" w:hAnsi="Courier New" w:cs="Courier New"/>
          <w:sz w:val="24"/>
          <w:szCs w:val="24"/>
          <w:lang w:val="de-DE"/>
        </w:rPr>
        <w:t xml:space="preserve">Jomar runzelte die Stirn. »Aber wie?«</w:t>
      </w:r>
    </w:p>
    <w:p>
      <w:pPr/>
      <w:r>
        <w:rPr>
          <w:rFonts w:ascii="Courier New" w:hAnsi="Courier New" w:cs="Courier New"/>
          <w:sz w:val="24"/>
          <w:szCs w:val="24"/>
          <w:lang w:val="de-DE"/>
        </w:rPr>
        <w:t xml:space="preserve">»Ich weiß es nicht, aber er sitzt doch oft so da: ganz ruhig – die Beine überkreuzt, die Hände abgespreizt, so halb in der Luft, die Handflächen nach oben. Ich hab' nie groß drüber nachgedacht. Ich war nur froh, dass er mal stillsaß.«</w:t>
      </w:r>
    </w:p>
    <w:p>
      <w:pPr/>
      <w:r>
        <w:rPr>
          <w:rFonts w:ascii="Courier New" w:hAnsi="Courier New" w:cs="Courier New"/>
          <w:sz w:val="24"/>
          <w:szCs w:val="24"/>
          <w:lang w:val="de-DE"/>
        </w:rPr>
        <w:t xml:space="preserve">»Ich dachte immer, er spielt Götteranbetung mit seinen Holzfiguren.«</w:t>
      </w:r>
    </w:p>
    <w:p>
      <w:pPr/>
      <w:r>
        <w:rPr>
          <w:rFonts w:ascii="Courier New" w:hAnsi="Courier New" w:cs="Courier New"/>
          <w:sz w:val="24"/>
          <w:szCs w:val="24"/>
          <w:lang w:val="de-DE"/>
        </w:rPr>
        <w:t xml:space="preserve">»Ich dachte mir überhaupt nichts dabei. Aber … es sind Dinge passiert. Kleine Sachen. Ich habe ihn im Flur spielen sehen, dann ging ich in die Küche, kam zurück – und alle Bauklötze waren aufgeräumt. Und er saß da, mit ausgebreiteten Armen.«</w:t>
      </w:r>
    </w:p>
    <w:p>
      <w:pPr/>
      <w:r>
        <w:rPr>
          <w:rFonts w:ascii="Courier New" w:hAnsi="Courier New" w:cs="Courier New"/>
          <w:sz w:val="24"/>
          <w:szCs w:val="24"/>
          <w:lang w:val="de-DE"/>
        </w:rPr>
        <w:t xml:space="preserve">»Vielleicht war er einfach schnell?«</w:t>
      </w:r>
    </w:p>
    <w:p>
      <w:pPr/>
      <w:r>
        <w:rPr>
          <w:rFonts w:ascii="Courier New" w:hAnsi="Courier New" w:cs="Courier New"/>
          <w:sz w:val="24"/>
          <w:szCs w:val="24"/>
          <w:lang w:val="de-DE"/>
        </w:rPr>
        <w:t xml:space="preserve">»Er ist fünf, Jomar. Und normalerweise räumt er nichts freiwillig auf, und wenn … dann sicher nicht schnell.«</w:t>
      </w:r>
    </w:p>
    <w:p>
      <w:pPr/>
      <w:r>
        <w:rPr>
          <w:rFonts w:ascii="Courier New" w:hAnsi="Courier New" w:cs="Courier New"/>
          <w:sz w:val="24"/>
          <w:szCs w:val="24"/>
          <w:lang w:val="de-DE"/>
        </w:rPr>
        <w:t xml:space="preserve">»Vielleicht hattest du dich geirrt.«</w:t>
      </w:r>
    </w:p>
    <w:p>
      <w:pPr/>
      <w:r>
        <w:rPr>
          <w:rFonts w:ascii="Courier New" w:hAnsi="Courier New" w:cs="Courier New"/>
          <w:sz w:val="24"/>
          <w:szCs w:val="24"/>
          <w:lang w:val="de-DE"/>
        </w:rPr>
        <w:t xml:space="preserve">»Hatte ich damals auch gedacht. Aber jetzt nicht mehr.«</w:t>
      </w:r>
    </w:p>
    <w:p>
      <w:pPr/>
      <w:r>
        <w:rPr>
          <w:rFonts w:ascii="Courier New" w:hAnsi="Courier New" w:cs="Courier New"/>
          <w:sz w:val="24"/>
          <w:szCs w:val="24"/>
          <w:lang w:val="de-DE"/>
        </w:rPr>
        <w:t xml:space="preserve">Sie sah ihn an, ernst. »Ich glaube, etwas in ihm wacht auf.«</w:t>
      </w:r>
    </w:p>
    <w:p>
      <w:pPr/>
      <w:r>
        <w:rPr>
          <w:rFonts w:ascii="Courier New" w:hAnsi="Courier New" w:cs="Courier New"/>
          <w:sz w:val="24"/>
          <w:szCs w:val="24"/>
          <w:lang w:val="de-DE"/>
        </w:rPr>
        <w:t xml:space="preserve">Jomar schwieg. Dann sagte er: »Was auch immer es ist – wir bekommen das hin.«</w:t>
      </w:r>
    </w:p>
    <w:p>
      <w:pPr/>
      <w:r>
        <w:rPr>
          <w:rFonts w:ascii="Courier New" w:hAnsi="Courier New" w:cs="Courier New"/>
          <w:sz w:val="24"/>
          <w:szCs w:val="24"/>
          <w:lang w:val="de-DE"/>
        </w:rPr>
        <w:t xml:space="preserve">Ein schmales Lächeln huschte über Katas Gesicht. »Wenn du das sagst, Held und Retter von Demirantha.«</w:t>
      </w:r>
    </w:p>
    <w:p>
      <w:pPr/>
      <w:r>
        <w:rPr>
          <w:rFonts w:ascii="Courier New" w:hAnsi="Courier New" w:cs="Courier New"/>
          <w:sz w:val="24"/>
          <w:szCs w:val="24"/>
          <w:lang w:val="de-DE"/>
        </w:rPr>
        <w:t xml:space="preserve">»Jeden Tag ein kleines Stück mehr«, murmelte er und prostete ihr zu.</w:t>
      </w:r>
    </w:p>
    <w:p>
      <w:pPr>
        <w:jc w:val="center"/>
      </w:pPr>
      <w:r>
        <w:rPr/>
        <w:t>──────────────────────────────────────────────────</w:t>
      </w:r>
    </w:p>
    <w:p>
      <w:pPr/>
      <w:r>
        <w:rPr>
          <w:rFonts w:ascii="Courier New" w:hAnsi="Courier New" w:cs="Courier New"/>
          <w:sz w:val="24"/>
          <w:szCs w:val="24"/>
          <w:lang w:val="de-DE"/>
        </w:rPr>
        <w:t xml:space="preserve">Der Audienzsaal war genauso, wie Jomar ihn in Erinnerung hatte: groß, kühl, leer. Bisher hatte jeder seiner Besuche in diesem Raum sein Leben unwiderruflich verändert. Hier hatte Efret ihm einst seine Zauberkraft übertragen, und hier hatte Jomar später mit Kata gestanden, als ihre gemeinsame Geschichte gerade erst begann. Damals hatte eine einzige Berührung Efret genügt, um Katas Rolle im Kampf gegen Altheras vorherzusehen. Wahrscheinlich hatte der alte Magier schon damals gewusst, dass sie Demirantha retten würde. Nun kehrte Jomar zurück – dieses Mal mit seinem Sohn an der Hand.</w:t>
      </w:r>
    </w:p>
    <w:p>
      <w:pPr/>
      <w:r>
        <w:rPr>
          <w:rFonts w:ascii="Courier New" w:hAnsi="Courier New" w:cs="Courier New"/>
          <w:sz w:val="24"/>
          <w:szCs w:val="24"/>
          <w:lang w:val="de-DE"/>
        </w:rPr>
        <w:t xml:space="preserve">Sie warteten darauf, dass Efret sie bemerkte. Während ›die Stimme‹ wie gewohnt regungslos verharrte, hockte Efret quer über den Lehnen seines Throns.</w:t>
      </w:r>
    </w:p>
    <w:p>
      <w:pPr/>
      <w:r>
        <w:rPr>
          <w:rFonts w:ascii="Courier New" w:hAnsi="Courier New" w:cs="Courier New"/>
          <w:sz w:val="24"/>
          <w:szCs w:val="24"/>
          <w:lang w:val="de-DE"/>
        </w:rPr>
        <w:t xml:space="preserve">»Na endlich!«, rief Efret, als er unvermittelt aufblickte. »Da ist ja mein Lieblingsheld! Und seine Frau! Und … das kleine Brot.«</w:t>
      </w:r>
    </w:p>
    <w:p>
      <w:pPr/>
      <w:r>
        <w:rPr>
          <w:rFonts w:ascii="Courier New" w:hAnsi="Courier New" w:cs="Courier New"/>
          <w:sz w:val="24"/>
          <w:szCs w:val="24"/>
          <w:lang w:val="de-DE"/>
        </w:rPr>
        <w:t xml:space="preserve">»Zwei Jahre haben wir uns nicht mehr gesehen.« Etwas wie ein Vorwurf schwang in Jomars Stimme mit.</w:t>
      </w:r>
    </w:p>
    <w:p>
      <w:pPr/>
      <w:r>
        <w:rPr>
          <w:rFonts w:ascii="Courier New" w:hAnsi="Courier New" w:cs="Courier New"/>
          <w:sz w:val="24"/>
          <w:szCs w:val="24"/>
          <w:lang w:val="de-DE"/>
        </w:rPr>
        <w:t xml:space="preserve">»Nicht mehr als ein Wimpernschlag«, antwortete Efret. »Aber ich wusste ja nicht, dass ihr kommt.«</w:t>
      </w:r>
    </w:p>
    <w:p>
      <w:pPr/>
      <w:r>
        <w:rPr>
          <w:rFonts w:ascii="Courier New" w:hAnsi="Courier New" w:cs="Courier New"/>
          <w:sz w:val="24"/>
          <w:szCs w:val="24"/>
          <w:lang w:val="de-DE"/>
        </w:rPr>
        <w:t xml:space="preserve">Die Stimme antwortete mechanisch: »Der Meister ist erfreut, euch zu sehen, und erwartet voller Neugier euren Bericht.«</w:t>
      </w:r>
    </w:p>
    <w:p>
      <w:pPr/>
      <w:r>
        <w:rPr>
          <w:rFonts w:ascii="Courier New" w:hAnsi="Courier New" w:cs="Courier New"/>
          <w:sz w:val="24"/>
          <w:szCs w:val="24"/>
          <w:lang w:val="de-DE"/>
        </w:rPr>
        <w:t xml:space="preserve">Kata trat einen Schritt vor. »Vor einigen Tagen geschah etwas Unerklärliches. Unser Sohn – Ayen – war in der Nähe, als Tiere plötzlich zu schweben begannen. Ohne ersichtliche Magie, weder in ihm, noch um ihn herum.«</w:t>
      </w:r>
    </w:p>
    <w:p>
      <w:pPr/>
      <w:r>
        <w:rPr>
          <w:rFonts w:ascii="Courier New" w:hAnsi="Courier New" w:cs="Courier New"/>
          <w:sz w:val="24"/>
          <w:szCs w:val="24"/>
          <w:lang w:val="de-DE"/>
        </w:rPr>
        <w:t xml:space="preserve">Efret kratzte sich am Kopf. »Fliegende Tiere? Ich hasse fliegende Tiere. Außer Schildkröten. Die fliegen sehr elegant.« Er ließ seine Hände durch die Luft segeln, um den Flug nachzuahmen.</w:t>
      </w:r>
    </w:p>
    <w:p>
      <w:pPr/>
      <w:r>
        <w:rPr>
          <w:rFonts w:ascii="Courier New" w:hAnsi="Courier New" w:cs="Courier New"/>
          <w:sz w:val="24"/>
          <w:szCs w:val="24"/>
          <w:lang w:val="de-DE"/>
        </w:rPr>
        <w:t xml:space="preserve">»Wir glauben, dass Ayen … das ausgelöst hat«, sagte Jomar vorsichtig. »Aber wir sind uns nicht sicher.«</w:t>
      </w:r>
    </w:p>
    <w:p>
      <w:pPr/>
      <w:r>
        <w:rPr>
          <w:rFonts w:ascii="Courier New" w:hAnsi="Courier New" w:cs="Courier New"/>
          <w:sz w:val="24"/>
          <w:szCs w:val="24"/>
          <w:lang w:val="de-DE"/>
        </w:rPr>
        <w:t xml:space="preserve">Efret erhob sich, trat an sie heran und ging vor Ayen in die Hocke. »Komm mal her, kleines Brot.«</w:t>
      </w:r>
    </w:p>
    <w:p>
      <w:pPr/>
      <w:r>
        <w:rPr>
          <w:rFonts w:ascii="Courier New" w:hAnsi="Courier New" w:cs="Courier New"/>
          <w:sz w:val="24"/>
          <w:szCs w:val="24"/>
          <w:lang w:val="de-DE"/>
        </w:rPr>
        <w:t xml:space="preserve">Ayen ging auf Efret zu, ohne zu zögern. Das Kind kannte keine Angst, vor niemandem.</w:t>
      </w:r>
    </w:p>
    <w:p>
      <w:pPr/>
      <w:r>
        <w:rPr>
          <w:rFonts w:ascii="Courier New" w:hAnsi="Courier New" w:cs="Courier New"/>
          <w:sz w:val="24"/>
          <w:szCs w:val="24"/>
          <w:lang w:val="de-DE"/>
        </w:rPr>
        <w:t xml:space="preserve">Er reichte Efret die Hand, ohne dazu aufgefordert worden zu sein, als wisse er, dass Efret das von ihm verlangen würde.</w:t>
      </w:r>
    </w:p>
    <w:p>
      <w:pPr/>
      <w:r>
        <w:rPr>
          <w:rFonts w:ascii="Courier New" w:hAnsi="Courier New" w:cs="Courier New"/>
          <w:sz w:val="24"/>
          <w:szCs w:val="24"/>
          <w:lang w:val="de-DE"/>
        </w:rPr>
        <w:t xml:space="preserve">Efret runzelte die Stirn, nahm die angebotene Hand – und starrte Ayen an. Sekunden verstrichen. Jomar hielt den Atem an. Kata spürte, wie sich ihr die Nackenhaare aufstellten.</w:t>
      </w:r>
    </w:p>
    <w:p>
      <w:pPr/>
      <w:r>
        <w:rPr>
          <w:rFonts w:ascii="Courier New" w:hAnsi="Courier New" w:cs="Courier New"/>
          <w:sz w:val="24"/>
          <w:szCs w:val="24"/>
          <w:lang w:val="de-DE"/>
        </w:rPr>
        <w:t xml:space="preserve">Dann ließ Efret die Hand los.</w:t>
      </w:r>
    </w:p>
    <w:p>
      <w:pPr/>
      <w:r>
        <w:rPr>
          <w:rFonts w:ascii="Courier New" w:hAnsi="Courier New" w:cs="Courier New"/>
          <w:sz w:val="24"/>
          <w:szCs w:val="24"/>
          <w:lang w:val="de-DE"/>
        </w:rPr>
        <w:t xml:space="preserve">Er trat einen Schritt zurück. »Sternensuppe. Kriechsalz. Blaue Blasen an einem Dienstag.«</w:t>
      </w:r>
    </w:p>
    <w:p>
      <w:pPr/>
      <w:r>
        <w:rPr>
          <w:rFonts w:ascii="Courier New" w:hAnsi="Courier New" w:cs="Courier New"/>
          <w:sz w:val="24"/>
          <w:szCs w:val="24"/>
          <w:lang w:val="de-DE"/>
        </w:rPr>
        <w:t xml:space="preserve">Die Stimme wollte gerade ansetzen: »Der Meister meint …« – da hob Ayen den Kopf.</w:t>
      </w:r>
    </w:p>
    <w:p>
      <w:pPr/>
      <w:r>
        <w:rPr>
          <w:rFonts w:ascii="Courier New" w:hAnsi="Courier New" w:cs="Courier New"/>
          <w:sz w:val="24"/>
          <w:szCs w:val="24"/>
          <w:lang w:val="de-DE"/>
        </w:rPr>
        <w:t xml:space="preserve">»Dienstag ist schlecht für Blasen. Aber gut für schwarze Pferde. Und die mögen kein Kriechsalz.«</w:t>
      </w:r>
    </w:p>
    <w:p>
      <w:pPr/>
      <w:r>
        <w:rPr>
          <w:rFonts w:ascii="Courier New" w:hAnsi="Courier New" w:cs="Courier New"/>
          <w:sz w:val="24"/>
          <w:szCs w:val="24"/>
          <w:lang w:val="de-DE"/>
        </w:rPr>
        <w:t xml:space="preserve">Stille.</w:t>
      </w:r>
    </w:p>
    <w:p>
      <w:pPr/>
      <w:r>
        <w:rPr>
          <w:rFonts w:ascii="Courier New" w:hAnsi="Courier New" w:cs="Courier New"/>
          <w:sz w:val="24"/>
          <w:szCs w:val="24"/>
          <w:lang w:val="de-DE"/>
        </w:rPr>
        <w:t xml:space="preserve">Efret starrte ihn an.</w:t>
      </w:r>
    </w:p>
    <w:p>
      <w:pPr/>
      <w:r>
        <w:rPr>
          <w:rFonts w:ascii="Courier New" w:hAnsi="Courier New" w:cs="Courier New"/>
          <w:sz w:val="24"/>
          <w:szCs w:val="24"/>
          <w:lang w:val="de-DE"/>
        </w:rPr>
        <w:t xml:space="preserve">Dann grinste er.</w:t>
      </w:r>
    </w:p>
    <w:p>
      <w:pPr/>
      <w:r>
        <w:rPr>
          <w:rFonts w:ascii="Courier New" w:hAnsi="Courier New" w:cs="Courier New"/>
          <w:sz w:val="24"/>
          <w:szCs w:val="24"/>
          <w:lang w:val="de-DE"/>
        </w:rPr>
        <w:t xml:space="preserve">»Endlich mal einer, der zuhört!«</w:t>
      </w:r>
    </w:p>
    <w:p>
      <w:pPr/>
      <w:r>
        <w:rPr>
          <w:rFonts w:ascii="Courier New" w:hAnsi="Courier New" w:cs="Courier New"/>
          <w:sz w:val="24"/>
          <w:szCs w:val="24"/>
          <w:lang w:val="de-DE"/>
        </w:rPr>
        <w:t xml:space="preserve">Es entspann sich ein bemerkenswertes Gespräch zwischen dem Kind und dem alten Magier. Es hatte den Anschein, dass Ayen nun auch verrückt geworden war:</w:t>
      </w:r>
    </w:p>
    <w:p>
      <w:pPr/>
      <w:r>
        <w:rPr>
          <w:rFonts w:ascii="Courier New" w:hAnsi="Courier New" w:cs="Courier New"/>
          <w:sz w:val="24"/>
          <w:szCs w:val="24"/>
          <w:lang w:val="de-DE"/>
        </w:rPr>
        <w:t xml:space="preserve">Efret: »Fünf Finger, drei zu viel. Der Tisch tanzt schon wieder auf dem Dach.«</w:t>
      </w:r>
    </w:p>
    <w:p>
      <w:pPr/>
      <w:r>
        <w:rPr>
          <w:rFonts w:ascii="Courier New" w:hAnsi="Courier New" w:cs="Courier New"/>
          <w:sz w:val="24"/>
          <w:szCs w:val="24"/>
          <w:lang w:val="de-DE"/>
        </w:rPr>
        <w:t xml:space="preserve">Ayen: »Nur wenn die Stühle singen, und sie haben heute Käsebrot gefrühstückt.«</w:t>
      </w:r>
    </w:p>
    <w:p>
      <w:pPr/>
      <w:r>
        <w:rPr>
          <w:rFonts w:ascii="Courier New" w:hAnsi="Courier New" w:cs="Courier New"/>
          <w:sz w:val="24"/>
          <w:szCs w:val="24"/>
          <w:lang w:val="de-DE"/>
        </w:rPr>
        <w:t xml:space="preserve">Efret: »Käsebrot! Kein Wunder, dass der Mond beleidigt ist. Hast du ihm eine Entschuldigung geschickt?«</w:t>
      </w:r>
    </w:p>
    <w:p>
      <w:pPr/>
      <w:r>
        <w:rPr>
          <w:rFonts w:ascii="Courier New" w:hAnsi="Courier New" w:cs="Courier New"/>
          <w:sz w:val="24"/>
          <w:szCs w:val="24"/>
          <w:lang w:val="de-DE"/>
        </w:rPr>
        <w:t xml:space="preserve">Ayen: »Mit einem Boten der drei Beine hat – geht schneller.«</w:t>
      </w:r>
    </w:p>
    <w:p>
      <w:pPr/>
      <w:r>
        <w:rPr>
          <w:rFonts w:ascii="Courier New" w:hAnsi="Courier New" w:cs="Courier New"/>
          <w:sz w:val="24"/>
          <w:szCs w:val="24"/>
          <w:lang w:val="de-DE"/>
        </w:rPr>
        <w:t xml:space="preserve">Efret: »Gut. Gut. Der Schlüssel ist im Teekessel, aber der Teekessel spricht nur rückwärts.«</w:t>
      </w:r>
    </w:p>
    <w:p>
      <w:pPr/>
      <w:r>
        <w:rPr>
          <w:rFonts w:ascii="Courier New" w:hAnsi="Courier New" w:cs="Courier New"/>
          <w:sz w:val="24"/>
          <w:szCs w:val="24"/>
          <w:lang w:val="de-DE"/>
        </w:rPr>
        <w:t xml:space="preserve">Ayen: »Dann muss der Schlüssel rückwärts schließen. Und das Schloss vorwärts denken.«</w:t>
      </w:r>
    </w:p>
    <w:p>
      <w:pPr/>
      <w:r>
        <w:rPr>
          <w:rFonts w:ascii="Courier New" w:hAnsi="Courier New" w:cs="Courier New"/>
          <w:sz w:val="24"/>
          <w:szCs w:val="24"/>
          <w:lang w:val="de-DE"/>
        </w:rPr>
        <w:t xml:space="preserve">Efret: »Aber denkt es auch gerade oder in Spiralen?«</w:t>
      </w:r>
    </w:p>
    <w:p>
      <w:pPr/>
      <w:r>
        <w:rPr>
          <w:rFonts w:ascii="Courier New" w:hAnsi="Courier New" w:cs="Courier New"/>
          <w:sz w:val="24"/>
          <w:szCs w:val="24"/>
          <w:lang w:val="de-DE"/>
        </w:rPr>
        <w:t xml:space="preserve">Ayen: »Wenn's regnet: Spiralen. Wenn die Sonne lacht, dann winkt es mit dem linken Fuß.«</w:t>
      </w:r>
    </w:p>
    <w:p>
      <w:pPr/>
      <w:r>
        <w:rPr>
          <w:rFonts w:ascii="Courier New" w:hAnsi="Courier New" w:cs="Courier New"/>
          <w:sz w:val="24"/>
          <w:szCs w:val="24"/>
          <w:lang w:val="de-DE"/>
        </w:rPr>
        <w:t xml:space="preserve">Efret: (staunt, dann leise) »Du bist der Teekessel.«</w:t>
      </w:r>
    </w:p>
    <w:p>
      <w:pPr/>
      <w:r>
        <w:rPr>
          <w:rFonts w:ascii="Courier New" w:hAnsi="Courier New" w:cs="Courier New"/>
          <w:sz w:val="24"/>
          <w:szCs w:val="24"/>
          <w:lang w:val="de-DE"/>
        </w:rPr>
        <w:t xml:space="preserve">Ayen: (grinst) »Und du bist der Zuckerwürfel, der alles bitter macht.«</w:t>
      </w:r>
    </w:p>
    <w:p>
      <w:pPr/>
      <w:r>
        <w:rPr>
          <w:rFonts w:ascii="Courier New" w:hAnsi="Courier New" w:cs="Courier New"/>
          <w:sz w:val="24"/>
          <w:szCs w:val="24"/>
          <w:lang w:val="de-DE"/>
        </w:rPr>
        <w:t xml:space="preserve">Schließlich lachten beide laut auf, dann sprang Ayen zurück zu seinen Eltern, als sei nichts gewesen.</w:t>
      </w:r>
    </w:p>
    <w:p>
      <w:pPr/>
      <w:r>
        <w:rPr>
          <w:rFonts w:ascii="Courier New" w:hAnsi="Courier New" w:cs="Courier New"/>
          <w:sz w:val="24"/>
          <w:szCs w:val="24"/>
          <w:lang w:val="de-DE"/>
        </w:rPr>
        <w:t xml:space="preserve">Efret drehte sich zur Stimme.</w:t>
      </w:r>
    </w:p>
    <w:p>
      <w:pPr/>
      <w:r>
        <w:rPr>
          <w:rFonts w:ascii="Courier New" w:hAnsi="Courier New" w:cs="Courier New"/>
          <w:sz w:val="24"/>
          <w:szCs w:val="24"/>
          <w:lang w:val="de-DE"/>
        </w:rPr>
        <w:t xml:space="preserve">»Zieh mal deine Finger aus dem Po und erklär denen mal alles.«</w:t>
      </w:r>
    </w:p>
    <w:p>
      <w:pPr/>
      <w:r>
        <w:rPr>
          <w:rFonts w:ascii="Courier New" w:hAnsi="Courier New" w:cs="Courier New"/>
          <w:sz w:val="24"/>
          <w:szCs w:val="24"/>
          <w:lang w:val="de-DE"/>
        </w:rPr>
        <w:t xml:space="preserve">Die Stimme zuckte kurz zusammen und sah gleichzeitig beleidigt und ratlos aus.</w:t>
      </w:r>
    </w:p>
    <w:p>
      <w:pPr/>
      <w:r>
        <w:rPr>
          <w:rFonts w:ascii="Courier New" w:hAnsi="Courier New" w:cs="Courier New"/>
          <w:sz w:val="24"/>
          <w:szCs w:val="24"/>
          <w:lang w:val="de-DE"/>
        </w:rPr>
        <w:t xml:space="preserve">»Meister, ich hab' nur Euch verstanden. Ich weiß nicht wie …«</w:t>
      </w:r>
    </w:p>
    <w:p>
      <w:pPr/>
      <w:r>
        <w:rPr>
          <w:rFonts w:ascii="Courier New" w:hAnsi="Courier New" w:cs="Courier New"/>
          <w:sz w:val="24"/>
          <w:szCs w:val="24"/>
          <w:lang w:val="de-DE"/>
        </w:rPr>
        <w:t xml:space="preserve">Efret grunzte. »Na gut. Dann hör zu: Lindenblütenhonig!«, sagte er in einem Tonfall, als würde das alles erklären, was es überraschenderweise – zumindest für die Stimme – auch tat.</w:t>
      </w:r>
    </w:p>
    <w:p>
      <w:pPr/>
      <w:r>
        <w:rPr>
          <w:rFonts w:ascii="Courier New" w:hAnsi="Courier New" w:cs="Courier New"/>
          <w:sz w:val="24"/>
          <w:szCs w:val="24"/>
          <w:lang w:val="de-DE"/>
        </w:rPr>
        <w:t xml:space="preserve">»Ah, ja!« Die Stimme nickte nun.</w:t>
      </w:r>
    </w:p>
    <w:p>
      <w:pPr/>
      <w:r>
        <w:rPr>
          <w:rFonts w:ascii="Courier New" w:hAnsi="Courier New" w:cs="Courier New"/>
          <w:sz w:val="24"/>
          <w:szCs w:val="24"/>
          <w:lang w:val="de-DE"/>
        </w:rPr>
        <w:t xml:space="preserve">»Der Junge hat mir gesagt, dass er für das fliegende Kaninchen – und die anderen Tiere – verantwortlich ist, aber nicht weiß, wie er es angestellt hat. Auf weitere Fragen konnte er nicht antworten. Er sagt immer nur: ›Ich bin nur ein Kind.‹</w:t>
      </w:r>
    </w:p>
    <w:p>
      <w:pPr/>
      <w:r>
        <w:rPr>
          <w:rFonts w:ascii="Courier New" w:hAnsi="Courier New" w:cs="Courier New"/>
          <w:sz w:val="24"/>
          <w:szCs w:val="24"/>
          <w:lang w:val="de-DE"/>
        </w:rPr>
        <w:t xml:space="preserve">Eine Sache war dann aber doch: Er sagt, seine Kräfte kommen von ›einem anderen Ort‹ und er spürt, dass sie anwachsen.«</w:t>
      </w:r>
    </w:p>
    <w:p>
      <w:pPr/>
      <w:r>
        <w:rPr>
          <w:rFonts w:ascii="Courier New" w:hAnsi="Courier New" w:cs="Courier New"/>
          <w:sz w:val="24"/>
          <w:szCs w:val="24"/>
          <w:lang w:val="de-DE"/>
        </w:rPr>
        <w:t xml:space="preserve">Efret begann nun, sich intensiv im Schritt zu kratzen. Die Stimme setzte an, schwieg dann einen Herzschlag zu lang, und es schien, als übersetzte er nur einen Teil von dem, was Efret gesagt hatte.</w:t>
      </w:r>
    </w:p>
    <w:p>
      <w:pPr/>
      <w:r>
        <w:rPr>
          <w:rFonts w:ascii="Courier New" w:hAnsi="Courier New" w:cs="Courier New"/>
          <w:sz w:val="24"/>
          <w:szCs w:val="24"/>
          <w:lang w:val="de-DE"/>
        </w:rPr>
        <w:t xml:space="preserve">»Das ist alles einigermaßen beunruhigend. Es hätten sich eigentlich neue Zeitlinien auftun müssen, nach einem solch bemerkenswerten Gespräch – aber nichts geschah. Was auch immer hier geschieht, es hat nicht nur nichts mit Magie zu tun, es ist etwas vollkommen anderes.«</w:t>
      </w:r>
    </w:p>
    <w:p>
      <w:pPr/>
      <w:r>
        <w:rPr>
          <w:rFonts w:ascii="Courier New" w:hAnsi="Courier New" w:cs="Courier New"/>
          <w:sz w:val="24"/>
          <w:szCs w:val="24"/>
          <w:lang w:val="de-DE"/>
        </w:rPr>
        <w:t xml:space="preserve">Efret nickte der Stimme zu.</w:t>
      </w:r>
    </w:p>
    <w:p>
      <w:pPr/>
      <w:r>
        <w:rPr>
          <w:rFonts w:ascii="Courier New" w:hAnsi="Courier New" w:cs="Courier New"/>
          <w:sz w:val="24"/>
          <w:szCs w:val="24"/>
          <w:lang w:val="de-DE"/>
        </w:rPr>
        <w:t xml:space="preserve">»Ihr solltet hierher in den Palast ziehen. Es gibt da einen schönen Gästepavillon mit Zugang zum Palastgarten. Es gibt sogar Kinder in Ayens Alter.«</w:t>
      </w:r>
    </w:p>
    <w:p>
      <w:pPr/>
      <w:r>
        <w:rPr>
          <w:rFonts w:ascii="Courier New" w:hAnsi="Courier New" w:cs="Courier New"/>
          <w:sz w:val="24"/>
          <w:szCs w:val="24"/>
          <w:lang w:val="de-DE"/>
        </w:rPr>
        <w:t xml:space="preserve">»Gibt es Bedienstete?«, fragte Kata hoffnungsvoll nach.</w:t>
      </w:r>
    </w:p>
    <w:p>
      <w:pPr/>
      <w:r>
        <w:rPr>
          <w:rFonts w:ascii="Courier New" w:hAnsi="Courier New" w:cs="Courier New"/>
          <w:sz w:val="24"/>
          <w:szCs w:val="24"/>
          <w:lang w:val="de-DE"/>
        </w:rPr>
        <w:t xml:space="preserve">»Du willst wohl nicht den Boden schrubben?«, sagte Efret, die Stimme übersetzte:</w:t>
      </w:r>
    </w:p>
    <w:p>
      <w:pPr/>
      <w:r>
        <w:rPr>
          <w:rFonts w:ascii="Courier New" w:hAnsi="Courier New" w:cs="Courier New"/>
          <w:sz w:val="24"/>
          <w:szCs w:val="24"/>
          <w:lang w:val="de-DE"/>
        </w:rPr>
        <w:t xml:space="preserve">»Ja, natürlich. Wenn ihr das wünscht.«</w:t>
      </w:r>
    </w:p>
    <w:p>
      <w:pPr/>
      <w:r>
        <w:rPr>
          <w:rFonts w:ascii="Courier New" w:hAnsi="Courier New" w:cs="Courier New"/>
          <w:sz w:val="24"/>
          <w:szCs w:val="24"/>
          <w:lang w:val="de-DE"/>
        </w:rPr>
        <w:t xml:space="preserve">»Wir wünschen es!«, rief Kata schnell, bevor Jomar ihr alles verderben konnte.</w:t>
      </w:r>
    </w:p>
    <w:p>
      <w:pPr/>
      <w:r>
        <w:rPr>
          <w:rFonts w:ascii="Courier New" w:hAnsi="Courier New" w:cs="Courier New"/>
          <w:sz w:val="24"/>
          <w:szCs w:val="24"/>
          <w:lang w:val="de-DE"/>
        </w:rPr>
        <w:t xml:space="preserve">Doch der lächelte nur.</w:t>
      </w:r>
    </w:p>
    <w:p>
      <w:pPr/>
      <w:r>
        <w:rPr>
          <w:rFonts w:ascii="Courier New" w:hAnsi="Courier New" w:cs="Courier New"/>
          <w:i/>
          <w:sz w:val="24"/>
          <w:szCs w:val="24"/>
          <w:lang w:val="de-DE"/>
        </w:rPr>
        <w:t xml:space="preserve">Ich gönne es ihr. Wer weiß, was vor uns liegt?</w:t>
      </w:r>
    </w:p>
    <w:sectPr>
      <w:footerReference w:type="default" r:id="rId3"/>
      <w:pgSz w:w="11907" w:h="16839" w:code="9"/>
      <w:pgMar w:top="1440" w:right="1440" w:bottom="1440" w:left="1440"/>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t>Seite </w:t>
    </w:r>
    <w:r>
      <w:fldChar w:fldCharType="begin"/>
      <w:t xml:space="preserve"> PAGE </w:t>
      <w:fldChar w:fldCharType="separate"/>
      <w:fldChar w:fldCharType="end"/>
    </w:r>
  </w:p>
</w:ftr>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footer.xml" Type="http://schemas.openxmlformats.org/officeDocument/2006/relationships/footer"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