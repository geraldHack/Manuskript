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image/png" PartName="/word/media/document_image_rId4.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Homebrew Java 25.0.2 on Mac OS X -->
    <w:sectPr>
      <w:pgSz w:w="11906" w:h="16838"/>
      <w:pgMar w:top="1417" w:right="1417" w:bottom="1417" w:left="1701" w:header="708" w:footer="708"/>
    </w:sectPr>
    <w:p>
      <w:pPr>
        <w:pStyle w:val="Heading1"/>
        <w:jc w:val="left"/>
      </w:pPr>
      <w:r>
        <w:rPr>
          <w:rFonts w:ascii="Courier New" w:hAnsi="Courier New" w:cs="Courier New"/>
          <w:b/>
          <w:color w:val="000000"/>
          <w:sz w:val="24"/>
          <w:szCs w:val="24"/>
          <w:lang w:val="de-DE"/>
        </w:rPr>
        <w:t>7. Die Falle</w:t>
      </w:r>
    </w:p>
    <w:p>
      <w:pPr/>
      <w:r>
        <w:rPr>
          <w:rFonts w:ascii="Courier New" w:hAnsi="Courier New" w:cs="Courier New"/>
          <w:sz w:val="24"/>
          <w:szCs w:val="24"/>
          <w:lang w:val="de-DE"/>
        </w:rPr>
        <w:t xml:space="preserve">"Habt ihr noch Platz für eine alte Kräuterhexe?", fragte Marina zur Begrüßung. Wie immer trug sie einen Korb – diesmal gefüllt mit kandierten Früchten, Honigplätzchen und Pfefferminzblättern in Zuckerglasur. Kaum hatte sie den Deckel angehoben, streckte Ayen die Hand aus. Marina reichte ihm mit verschwörerischem Lächeln eine Handvoll. Kata räusperte sich. "Marina …", begann sie warnend. Jomar hob eine Augenbraue. "Du verwöhnst ihn."</w:t>
      </w:r>
    </w:p>
    <w:p>
      <w:pPr/>
      <w:r>
        <w:rPr>
          <w:rFonts w:ascii="Courier New" w:hAnsi="Courier New" w:cs="Courier New"/>
          <w:sz w:val="24"/>
          <w:szCs w:val="24"/>
          <w:lang w:val="de-DE"/>
        </w:rPr>
        <w:t xml:space="preserve">"Ich weiß", gab Marina zurück. "Aber ich habe keine eigenen Enkel, wenn man Kata nicht mitzählt. Ich nehme, was ich kriegen kann."</w:t>
      </w:r>
    </w:p>
    <w:p>
      <w:pPr/>
      <w:r>
        <w:rPr>
          <w:rFonts w:ascii="Courier New" w:hAnsi="Courier New" w:cs="Courier New"/>
          <w:sz w:val="24"/>
          <w:szCs w:val="24"/>
          <w:lang w:val="de-DE"/>
        </w:rPr>
        <w:t xml:space="preserve">Ayen schnappte sich ein Honigplätzchen und verschwand unter dem Tisch.</w:t>
      </w:r>
    </w:p>
    <w:p>
      <w:pPr/>
      <w:r>
        <w:rPr>
          <w:rFonts w:ascii="Courier New" w:hAnsi="Courier New" w:cs="Courier New"/>
          <w:sz w:val="24"/>
          <w:szCs w:val="24"/>
          <w:lang w:val="de-DE"/>
        </w:rPr>
        <w:t xml:space="preserve">"Miau", ertönte es unter dem Tisch – in einem volltönenden Bariton.</w:t>
      </w:r>
    </w:p>
    <w:p>
      <w:pPr/>
      <w:r>
        <w:rPr>
          <w:rFonts w:ascii="Courier New" w:hAnsi="Courier New" w:cs="Courier New"/>
          <w:sz w:val="24"/>
          <w:szCs w:val="24"/>
          <w:lang w:val="de-DE"/>
        </w:rPr>
        <w:t xml:space="preserve">Marina runzelte die Stirn. "Da sitzt ein Mann unter eurem Tisch."</w:t>
      </w:r>
    </w:p>
    <w:p>
      <w:pPr/>
      <w:r>
        <w:rPr>
          <w:rFonts w:ascii="Courier New" w:hAnsi="Courier New" w:cs="Courier New"/>
          <w:sz w:val="24"/>
          <w:szCs w:val="24"/>
          <w:lang w:val="de-DE"/>
        </w:rPr>
        <w:t xml:space="preserve">"Das ist nur unsere Katze", sagte Kata schmunzelnd. "Ich erschrecke mich kaum noch."</w:t>
      </w:r>
    </w:p>
    <w:p>
      <w:pPr/>
      <w:r>
        <w:rPr>
          <w:rFonts w:ascii="Courier New" w:hAnsi="Courier New" w:cs="Courier New"/>
          <w:sz w:val="24"/>
          <w:szCs w:val="24"/>
          <w:lang w:val="de-DE"/>
        </w:rPr>
        <w:t xml:space="preserve">"War das etwa Ayen?", fragte Marina.</w:t>
      </w:r>
    </w:p>
    <w:p>
      <w:pPr/>
      <w:r>
        <w:rPr>
          <w:rFonts w:ascii="Courier New" w:hAnsi="Courier New" w:cs="Courier New"/>
          <w:sz w:val="24"/>
          <w:szCs w:val="24"/>
          <w:lang w:val="de-DE"/>
        </w:rPr>
        <w:t xml:space="preserve">"Ja", seufzte Kata. "Er hat die Katze verzaubert, oder was auch immer."</w:t>
      </w:r>
    </w:p>
    <w:p>
      <w:pPr/>
      <w:r>
        <w:rPr>
          <w:rFonts w:ascii="Courier New" w:hAnsi="Courier New" w:cs="Courier New"/>
          <w:sz w:val="24"/>
          <w:szCs w:val="24"/>
          <w:lang w:val="de-DE"/>
        </w:rPr>
        <w:t xml:space="preserve">"Faszinierend. Und keine Spur Magie?"</w:t>
      </w:r>
    </w:p>
    <w:p>
      <w:pPr/>
      <w:r>
        <w:rPr>
          <w:rFonts w:ascii="Courier New" w:hAnsi="Courier New" w:cs="Courier New"/>
          <w:sz w:val="24"/>
          <w:szCs w:val="24"/>
          <w:lang w:val="de-DE"/>
        </w:rPr>
        <w:t xml:space="preserve">Kata schüttelte nur den Kopf.</w:t>
      </w:r>
    </w:p>
    <w:p>
      <w:pPr/>
      <w:r>
        <w:rPr>
          <w:rFonts w:ascii="Courier New" w:hAnsi="Courier New" w:cs="Courier New"/>
          <w:sz w:val="24"/>
          <w:szCs w:val="24"/>
          <w:lang w:val="de-DE"/>
        </w:rPr>
        <w:t xml:space="preserve">Marina lächelte leicht. "Durchaus faszinierend."</w:t>
      </w:r>
    </w:p>
    <w:p>
      <w:pPr/>
      <w:r>
        <w:rPr>
          <w:rFonts w:ascii="Courier New" w:hAnsi="Courier New" w:cs="Courier New"/>
          <w:sz w:val="24"/>
          <w:szCs w:val="24"/>
          <w:lang w:val="de-DE"/>
        </w:rPr>
        <w:t xml:space="preserve">Die Atmosphäre war trotz der bedrohlichen Lage fast entspannt. Marina hatte sich auf einem der breiten Diwane niedergelassen, Kata lag mit hochgelegten Füßen da, und Jomar schenkte Tee ein.</w:t>
      </w:r>
    </w:p>
    <w:p>
      <w:pPr/>
      <w:r>
        <w:rPr>
          <w:rFonts w:ascii="Courier New" w:hAnsi="Courier New" w:cs="Courier New"/>
          <w:sz w:val="24"/>
          <w:szCs w:val="24"/>
          <w:lang w:val="de-DE"/>
        </w:rPr>
        <w:t xml:space="preserve">Ein kurzes Klopfen ertönte an der Tür. Ein junger Bote in schlichter Robe betrat den Raum. Sein Blick war leer, die Stimme ohne jeden Klang.</w:t>
      </w:r>
    </w:p>
    <w:p>
      <w:pPr/>
      <w:r>
        <w:rPr>
          <w:rFonts w:ascii="Courier New" w:hAnsi="Courier New" w:cs="Courier New"/>
          <w:sz w:val="24"/>
          <w:szCs w:val="24"/>
          <w:lang w:val="de-DE"/>
        </w:rPr>
        <w:t xml:space="preserve">»Der Meister verlangt das Kind zu sehen. Sofort«, sagte der Bote mit mechanischer Stimme. »Ohne die Eltern.«</w:t>
      </w:r>
    </w:p>
    <w:p>
      <w:pPr/>
      <w:r>
        <w:rPr>
          <w:rFonts w:ascii="Courier New" w:hAnsi="Courier New" w:cs="Courier New"/>
          <w:sz w:val="24"/>
          <w:szCs w:val="24"/>
          <w:lang w:val="de-DE"/>
        </w:rPr>
        <w:t xml:space="preserve">"Ayen geht ganz bestimmt nirgendwohin ohne uns." Jomar stellte sich demonstrativ vor seinen Sohn.</w:t>
      </w:r>
    </w:p>
    <w:p>
      <w:pPr/>
      <w:r>
        <w:rPr>
          <w:rFonts w:ascii="Courier New" w:hAnsi="Courier New" w:cs="Courier New"/>
          <w:sz w:val="24"/>
          <w:szCs w:val="24"/>
          <w:lang w:val="de-DE"/>
        </w:rPr>
        <w:t xml:space="preserve">Marina erhob sich langsam. Ihre Stimme war ruhig. "Dann begleite ich ihn."</w:t>
      </w:r>
    </w:p>
    <w:p>
      <w:pPr/>
      <w:r>
        <w:rPr>
          <w:rFonts w:ascii="Courier New" w:hAnsi="Courier New" w:cs="Courier New"/>
          <w:sz w:val="24"/>
          <w:szCs w:val="24"/>
          <w:lang w:val="de-DE"/>
        </w:rPr>
        <w:t xml:space="preserve">Almin trat aus dem Nebenraum. "Ich komme mit."</w:t>
      </w:r>
    </w:p>
    <w:p>
      <w:pPr/>
      <w:r>
        <w:rPr>
          <w:rFonts w:ascii="Courier New" w:hAnsi="Courier New" w:cs="Courier New"/>
          <w:sz w:val="24"/>
          <w:szCs w:val="24"/>
          <w:lang w:val="de-DE"/>
        </w:rPr>
        <w:t xml:space="preserve">Marina wandte sich zu ihm, ohne ihre Haltung zu verändern. "Dann gehen wir zu zweit, auch wenn ich dich nicht bräuchte."</w:t>
      </w:r>
    </w:p>
    <w:p>
      <w:pPr/>
      <w:r>
        <w:rPr>
          <w:rFonts w:ascii="Courier New" w:hAnsi="Courier New" w:cs="Courier New"/>
          <w:sz w:val="24"/>
          <w:szCs w:val="24"/>
          <w:lang w:val="de-DE"/>
        </w:rPr>
        <w:t xml:space="preserve">Almin nickte langsam. "Du führst, ich sichere."</w:t>
      </w:r>
    </w:p>
    <w:p>
      <w:pPr/>
      <w:r>
        <w:rPr>
          <w:rFonts w:ascii="Courier New" w:hAnsi="Courier New" w:cs="Courier New"/>
          <w:sz w:val="24"/>
          <w:szCs w:val="24"/>
          <w:lang w:val="de-DE"/>
        </w:rPr>
        <w:t xml:space="preserve">Marina streckte Ayen die Hand hin. "Komm. Es wird nicht lange dauern."</w:t>
      </w:r>
    </w:p>
    <w:p>
      <w:pPr/>
      <w:r>
        <w:rPr>
          <w:rFonts w:ascii="Courier New" w:hAnsi="Courier New" w:cs="Courier New"/>
          <w:sz w:val="24"/>
          <w:szCs w:val="24"/>
          <w:lang w:val="de-DE"/>
        </w:rPr>
        <w:t xml:space="preserve">Ayen blickte fragend von Kata zu Jomar, suchte in ihren Zügen nach Zustimmung. Kata senkte leicht den Kopf. Jomar ballte die Fäuste. Erst dann ergriff Ayen Marinas Hand.</w:t>
      </w:r>
    </w:p>
    <w:p>
      <w:pPr/>
      <w:r>
        <w:rPr>
          <w:rFonts w:ascii="Courier New" w:hAnsi="Courier New" w:cs="Courier New"/>
          <w:sz w:val="24"/>
          <w:szCs w:val="24"/>
          <w:lang w:val="de-DE"/>
        </w:rPr>
        <w:t xml:space="preserve">Sie verließen das Palais über die Terrasse, gingen quer durch den Park und durch das Tor, das zum inneren Hof führte. Die Sonne war milchig geworden, ein Dunst lag über den Wegen. Marina hielt Ayen eng an sich. Sie spürte es zuerst: ein feines Flimmern in der Luft, ein statisches Knistern auf der Haut.</w:t>
      </w:r>
    </w:p>
    <w:p>
      <w:pPr/>
      <w:r>
        <w:rPr>
          <w:rFonts w:ascii="Courier New" w:hAnsi="Courier New" w:cs="Courier New"/>
          <w:sz w:val="24"/>
          <w:szCs w:val="24"/>
          <w:lang w:val="de-DE"/>
        </w:rPr>
        <w:t xml:space="preserve">Dann, im Hof, warteten sie. Zehn Gestalten in dunklen Roben. Männer und Frauen. Die Gesichter verborgen, die Hände bereit. Kein Wort fiel.</w:t>
      </w:r>
    </w:p>
    <w:p>
      <w:pPr/>
      <w:r>
        <w:rPr>
          <w:rFonts w:ascii="Courier New" w:hAnsi="Courier New" w:cs="Courier New"/>
          <w:sz w:val="24"/>
          <w:szCs w:val="24"/>
          <w:lang w:val="de-DE"/>
        </w:rPr>
        <w:t xml:space="preserve">Marina blieb stehen. "Eine Falle also."</w:t>
      </w:r>
    </w:p>
    <w:p>
      <w:pPr/>
      <w:r>
        <w:rPr>
          <w:rFonts w:ascii="Courier New" w:hAnsi="Courier New" w:cs="Courier New"/>
          <w:sz w:val="24"/>
          <w:szCs w:val="24"/>
          <w:lang w:val="de-DE"/>
        </w:rPr>
        <w:t xml:space="preserve">Niemand antwortete.</w:t>
      </w:r>
    </w:p>
    <w:p>
      <w:pPr/>
      <w:r>
        <w:rPr>
          <w:rFonts w:ascii="Courier New" w:hAnsi="Courier New" w:cs="Courier New"/>
          <w:sz w:val="24"/>
          <w:szCs w:val="24"/>
          <w:lang w:val="de-DE"/>
        </w:rPr>
        <w:t xml:space="preserve">Sie schob Ayen hinter sich und webte mit einer Handbewegung eine unsichtbare Barriere um ihn. "Du bleibst hier. Ganz ruhig."</w:t>
      </w:r>
    </w:p>
    <w:p>
      <w:pPr/>
      <w:r>
        <w:rPr>
          <w:rFonts w:ascii="Courier New" w:hAnsi="Courier New" w:cs="Courier New"/>
          <w:sz w:val="24"/>
          <w:szCs w:val="24"/>
          <w:lang w:val="de-DE"/>
        </w:rPr>
        <w:t xml:space="preserve">Almin stellte sich an Marinas Seite, die Hände bereits erhoben. Als die erste Welle aus Feuer und rasiermesserscharfen Windböen  heranbrandete, zog er ein flaches Schutzfeld auf, das sich nahtlos mit  Marinas Schild verband. Die Explosion krachte gegen die doppelte Barriere, der Boden bebte unter ihren Füßen.</w:t>
      </w:r>
    </w:p>
    <w:p>
      <w:pPr/>
      <w:r>
        <w:rPr>
          <w:rFonts w:ascii="Courier New" w:hAnsi="Courier New" w:cs="Courier New"/>
          <w:sz w:val="24"/>
          <w:szCs w:val="24"/>
          <w:lang w:val="de-DE"/>
        </w:rPr>
        <w:t xml:space="preserve">Marina reagierte, ohne zu zögern. Ein leiser Laut, eine fließende Bewegung – drei Angreifer gingen gleichzeitig zu Boden. Die nächsten beiden wankten zurück, doch ihre Abwehr hielt stand.</w:t>
      </w:r>
    </w:p>
    <w:p>
      <w:pPr/>
      <w:r>
        <w:rPr>
          <w:rFonts w:ascii="Courier New" w:hAnsi="Courier New" w:cs="Courier New"/>
          <w:sz w:val="24"/>
          <w:szCs w:val="24"/>
          <w:lang w:val="de-DE"/>
        </w:rPr>
        <w:t xml:space="preserve">Almin parierte die nächste Attacke mit einem präzisen Lichtstoß, der zwei Angreifer rückwärts durch den aufgewirbelten Staub schleuderte. Dann zog er seinen Dolch und schleuderte ihn in einer fließenden Bewegung. Die Klinge, von einem violetten Schimmer umhüllt, durchschlug den Magieschild des Mannes, ohne auch nur langsamer zu werden, und bohrte sich in dessen Brust. Dann trat Almin neben Marina, blockte einen peitschenden Blitz, der sonst ihr Bein getroffen hätte.</w:t>
      </w:r>
    </w:p>
    <w:p>
      <w:pPr>
        <w:jc w:val="center"/>
      </w:pPr>
      <w:r>
        <w:drawing>
          <wp:inline distT="0" distB="0" distL="0" distR="0">
            <wp:extent cx="3810000" cy="3810000"/>
            <wp:effectExtent l="0" t="0" r="0" b="0"/>
            <wp:docPr id="1" name="kampf.png" descr=""/>
            <wp:cNvGraphicFramePr>
              <a:graphicFrameLocks noChangeAspect="true"/>
            </wp:cNvGraphicFramePr>
            <a:graphic>
              <a:graphicData uri="http://schemas.openxmlformats.org/drawingml/2006/picture">
                <pic:pic>
                  <pic:nvPicPr>
                    <pic:cNvPr id="1" name="kampf.png"/>
                    <pic:cNvPicPr/>
                  </pic:nvPicPr>
                  <pic:blipFill>
                    <a:blip r:embed="rId4"/>
                    <a:stretch>
                      <a:fillRect/>
                    </a:stretch>
                  </pic:blipFill>
                  <pic:spPr>
                    <a:xfrm>
                      <a:off x="0" y="0"/>
                      <a:ext cx="3810000" cy="3810000"/>
                    </a:xfrm>
                    <a:prstGeom prst="rect">
                      <a:avLst/>
                    </a:prstGeom>
                  </pic:spPr>
                </pic:pic>
              </a:graphicData>
            </a:graphic>
          </wp:inline>
        </w:drawing>
      </w:r>
    </w:p>
    <w:p>
      <w:pPr>
        <w:pStyle w:val="Zitat"/>
      </w:pPr>
      <w:r>
        <w:rPr>
          <w:rFonts w:ascii="Courier New" w:hAnsi="Courier New" w:cs="Courier New"/>
          <w:sz w:val="24"/>
          <w:szCs w:val="24"/>
          <w:lang w:val="de-DE"/>
        </w:rPr>
        <w:t xml:space="preserve">&lt;c&gt;Kampf!&lt;/c&gt;</w:t>
      </w:r>
    </w:p>
    <w:p>
      <w:pPr/>
      <w:r>
        <w:rPr>
          <w:rFonts w:ascii="Courier New" w:hAnsi="Courier New" w:cs="Courier New"/>
          <w:sz w:val="24"/>
          <w:szCs w:val="24"/>
          <w:lang w:val="de-DE"/>
        </w:rPr>
        <w:t xml:space="preserve">Sie kämpften Seite an Seite. Jeder Schritt war ein Angriff. Jeder Atemzug eine Abwehr.</w:t>
      </w:r>
    </w:p>
    <w:p>
      <w:pPr/>
      <w:r>
        <w:rPr>
          <w:rFonts w:ascii="Courier New" w:hAnsi="Courier New" w:cs="Courier New"/>
          <w:sz w:val="24"/>
          <w:szCs w:val="24"/>
          <w:lang w:val="de-DE"/>
        </w:rPr>
        <w:t xml:space="preserve">Doch die Gegner bedienten sich nun dunklerer Kräfte. Schatten züngelten unter ihren Roben hervor. Sie zischten Silben in einer Sprache, die wie splitterndes Glas in den Ohren schmerzte. Die Luft begann zu beben. Etwas Schwarzes, Widerwärtiges drang ohne Mühe durch die vereinten Schutzzauber.</w:t>
      </w:r>
    </w:p>
    <w:p>
      <w:pPr/>
      <w:r>
        <w:rPr>
          <w:rFonts w:ascii="Courier New" w:hAnsi="Courier New" w:cs="Courier New"/>
          <w:sz w:val="24"/>
          <w:szCs w:val="24"/>
          <w:lang w:val="de-DE"/>
        </w:rPr>
        <w:t xml:space="preserve">Marina wich nicht. Der Schlag eines Tentakels traf sie in die Seite, ein zweiter riss ihr ein Stück des Ärmels und einiges an Haut weg. Blut rann, doch sie hielt stand. Mit einem gezielten Lichtkeil durchschlug sie die Verteidigung des Schwarzmagiers, der mit einem kehligen Laut zurücktaumelte und zu Boden ging – schwer verletzt. Die von ihm geschaffene Kreatur zerstob in öligem Rauch.</w:t>
      </w:r>
    </w:p>
    <w:p>
      <w:pPr/>
      <w:r>
        <w:rPr>
          <w:rFonts w:ascii="Courier New" w:hAnsi="Courier New" w:cs="Courier New"/>
          <w:sz w:val="24"/>
          <w:szCs w:val="24"/>
          <w:lang w:val="de-DE"/>
        </w:rPr>
        <w:t xml:space="preserve">Dann – ein schwarzer Keil durchbrach ihren Schild. Marina schrie nicht. Sie fiel auf ein Knie. Um sie flackerte die Magie, dünn geworden, zerrissen.</w:t>
      </w:r>
    </w:p>
    <w:p>
      <w:pPr/>
      <w:r>
        <w:rPr>
          <w:rFonts w:ascii="Courier New" w:hAnsi="Courier New" w:cs="Courier New"/>
          <w:sz w:val="24"/>
          <w:szCs w:val="24"/>
          <w:lang w:val="de-DE"/>
        </w:rPr>
        <w:t xml:space="preserve">Ein Schlag traf auch Almin, doch er blieb stehen – wenn auch wankend. Ihre letzten Schutzzauber brachen zusammen; sie standen wehrlos da. Sie würden diesen Kampf verlieren. Und ihre Gegner wollten ganz sicher keine Gefangenen machen.</w:t>
      </w:r>
    </w:p>
    <w:p>
      <w:pPr/>
      <w:r>
        <w:rPr>
          <w:rFonts w:ascii="Courier New" w:hAnsi="Courier New" w:cs="Courier New"/>
          <w:sz w:val="24"/>
          <w:szCs w:val="24"/>
          <w:lang w:val="de-DE"/>
        </w:rPr>
        <w:t xml:space="preserve">Ayen stand mit dem Rücken an einer Mauer. Er hatte sich nicht gerührt.</w:t>
      </w:r>
    </w:p>
    <w:p>
      <w:pPr/>
      <w:r>
        <w:rPr>
          <w:rFonts w:ascii="Courier New" w:hAnsi="Courier New" w:cs="Courier New"/>
          <w:sz w:val="24"/>
          <w:szCs w:val="24"/>
          <w:lang w:val="de-DE"/>
        </w:rPr>
        <w:t xml:space="preserve">Dann setzte er sich.</w:t>
      </w:r>
    </w:p>
    <w:p>
      <w:pPr/>
      <w:r>
        <w:rPr>
          <w:rFonts w:ascii="Courier New" w:hAnsi="Courier New" w:cs="Courier New"/>
          <w:sz w:val="24"/>
          <w:szCs w:val="24"/>
          <w:lang w:val="de-DE"/>
        </w:rPr>
        <w:t xml:space="preserve">Mit gekreuzten Beinen, die Arme zur Seite ausgestreckt, wie in einer stillen Zeremonie. Seine Augen waren weit geöffnet, doch es lag kein Schrecken in ihnen.</w:t>
      </w:r>
    </w:p>
    <w:p>
      <w:pPr/>
      <w:r>
        <w:rPr>
          <w:rFonts w:ascii="Courier New" w:hAnsi="Courier New" w:cs="Courier New"/>
          <w:sz w:val="24"/>
          <w:szCs w:val="24"/>
          <w:lang w:val="de-DE"/>
        </w:rPr>
        <w:t xml:space="preserve">Ein lautloser Puls ging von ihm aus. Die Luft stand still.</w:t>
      </w:r>
    </w:p>
    <w:p>
      <w:pPr/>
      <w:r>
        <w:rPr>
          <w:rFonts w:ascii="Courier New" w:hAnsi="Courier New" w:cs="Courier New"/>
          <w:sz w:val="24"/>
          <w:szCs w:val="24"/>
          <w:lang w:val="de-DE"/>
        </w:rPr>
        <w:t xml:space="preserve">Dann schien die Welt zu bersten.</w:t>
      </w:r>
    </w:p>
    <w:p>
      <w:pPr/>
      <w:r>
        <w:rPr>
          <w:rFonts w:ascii="Courier New" w:hAnsi="Courier New" w:cs="Courier New"/>
          <w:sz w:val="24"/>
          <w:szCs w:val="24"/>
          <w:lang w:val="de-DE"/>
        </w:rPr>
        <w:t xml:space="preserve">Die zehn Angreifer flogen rücklings – nicht geschleudert, sondern von einer Kraft getroffen, die ihre Knochen zermalmt hatte, schon bevor ihre Körper an den Palastmauern zerschmetterten.</w:t>
      </w:r>
    </w:p>
    <w:p>
      <w:pPr/>
      <w:r>
        <w:rPr>
          <w:rFonts w:ascii="Courier New" w:hAnsi="Courier New" w:cs="Courier New"/>
          <w:sz w:val="24"/>
          <w:szCs w:val="24"/>
          <w:lang w:val="de-DE"/>
        </w:rPr>
        <w:t xml:space="preserve">Doch die Druckwelle raste weiter. Scheiben splitterten, Mauerwerk platzte. Eine ganze Palastwand barst auf wie dünnes Perlmutt. Ein Trümmerstück – groß wie ein menschlicher Kopf – wurde quer über den Hof geschleudert.</w:t>
      </w:r>
    </w:p>
    <w:p>
      <w:pPr/>
      <w:r>
        <w:rPr>
          <w:rFonts w:ascii="Courier New" w:hAnsi="Courier New" w:cs="Courier New"/>
          <w:sz w:val="24"/>
          <w:szCs w:val="24"/>
          <w:lang w:val="de-DE"/>
        </w:rPr>
        <w:t xml:space="preserve">Marina drehte sich zu Ayen, ein erleichtertes Lächeln auf den  Lippen. Sie wollte etwas sagen, doch der Stein traf sie, bevor ein Laut  über ihre Lippen kam.</w:t>
      </w:r>
    </w:p>
    <w:p>
      <w:pPr/>
      <w:r>
        <w:rPr>
          <w:rFonts w:ascii="Courier New" w:hAnsi="Courier New" w:cs="Courier New"/>
          <w:sz w:val="24"/>
          <w:szCs w:val="24"/>
          <w:lang w:val="de-DE"/>
        </w:rPr>
        <w:t xml:space="preserve">Sie sackte zusammen, als wären alle Fäden, die sie hielten, mit einem Mal durchtrennt. Ayen rannte zu ihr hinüber. Er rüttelte an ihrer Schulter, doch sie reagierte nicht. Er rief ihren Namen, doch auch das half nicht. Sein Blick wurde leer. Dann senkte er den Kopf und begann zu weinen.</w:t>
      </w:r>
    </w:p>
    <w:p>
      <w:pPr>
        <w:jc w:val="center"/>
      </w:pPr>
      <w:r>
        <w:rPr/>
        <w:t>──────────────────────────────────────────────────</w:t>
      </w:r>
    </w:p>
    <w:p>
      <w:pPr/>
      <w:r>
        <w:rPr>
          <w:rFonts w:ascii="Courier New" w:hAnsi="Courier New" w:cs="Courier New"/>
          <w:sz w:val="24"/>
          <w:szCs w:val="24"/>
          <w:lang w:val="de-DE"/>
        </w:rPr>
        <w:t xml:space="preserve">Almin hämmerte an die Tür. Sie wurde augenblicklich aufgerissen. Er hielt Ayen auf dem Arm; der Kopf des Kindes lag an seiner Schulter. Als Ayen begriff, dass er wieder zu Hause war, streckte er seiner Mutter die Hände entgegen.</w:t>
      </w:r>
    </w:p>
    <w:p>
      <w:pPr/>
      <w:r>
        <w:rPr>
          <w:rFonts w:ascii="Courier New" w:hAnsi="Courier New" w:cs="Courier New"/>
          <w:sz w:val="24"/>
          <w:szCs w:val="24"/>
          <w:lang w:val="de-DE"/>
        </w:rPr>
        <w:t xml:space="preserve">"Was ist geschehen?", fragte Kata atemlos und nahm ihren Sohn auf den Arm. Der vergrub sein Gesicht an der Schulter seiner Mutter und schluchzte.</w:t>
      </w:r>
    </w:p>
    <w:p>
      <w:pPr/>
      <w:r>
        <w:rPr>
          <w:rFonts w:ascii="Courier New" w:hAnsi="Courier New" w:cs="Courier New"/>
          <w:sz w:val="24"/>
          <w:szCs w:val="24"/>
          <w:lang w:val="de-DE"/>
        </w:rPr>
        <w:t xml:space="preserve">»Ein Hinterhalt. Zehn Mann, Kampfmagier, maskiert. Sie nutzten  schwarze Magie. Marina und ich hielten sie auf, so lange es ging. Aber  am Ende war es Ayen, der sie … besiegte.«</w:t>
      </w:r>
    </w:p>
    <w:p>
      <w:pPr/>
      <w:r>
        <w:rPr>
          <w:rFonts w:ascii="Courier New" w:hAnsi="Courier New" w:cs="Courier New"/>
          <w:sz w:val="24"/>
          <w:szCs w:val="24"/>
          <w:lang w:val="de-DE"/>
        </w:rPr>
        <w:t xml:space="preserve">"Und was ist mit Marina?"</w:t>
      </w:r>
    </w:p>
    <w:p>
      <w:pPr/>
      <w:r>
        <w:rPr>
          <w:rFonts w:ascii="Courier New" w:hAnsi="Courier New" w:cs="Courier New"/>
          <w:sz w:val="24"/>
          <w:szCs w:val="24"/>
          <w:lang w:val="de-DE"/>
        </w:rPr>
        <w:t xml:space="preserve">"Sie ist im Krankenflügel. Aber es geht ihr gut, sie wird es überstehen." Seine Worte galten Ayen, doch sein Blick sagte Jomar und Kata etwas anderes.</w:t>
      </w:r>
    </w:p>
    <w:p>
      <w:pPr/>
      <w:r>
        <w:rPr>
          <w:rFonts w:ascii="Courier New" w:hAnsi="Courier New" w:cs="Courier New"/>
          <w:sz w:val="24"/>
          <w:szCs w:val="24"/>
          <w:lang w:val="de-DE"/>
        </w:rPr>
        <w:t xml:space="preserve">Jomar verstand sofort. Die Lüge diente nur dazu, das Kind zu beruhigen.</w:t>
      </w:r>
    </w:p>
    <w:p>
      <w:pPr/>
      <w:r>
        <w:rPr>
          <w:rFonts w:ascii="Courier New" w:hAnsi="Courier New" w:cs="Courier New"/>
          <w:sz w:val="24"/>
          <w:szCs w:val="24"/>
          <w:lang w:val="de-DE"/>
        </w:rPr>
        <w:t xml:space="preserve">"Außerdem wurde noch ein Teil des Palastes in Trümmer gelegt. Vielleicht gibt es noch mehr … Verletzte."</w:t>
      </w:r>
    </w:p>
    <w:p>
      <w:pPr/>
      <w:r>
        <w:rPr>
          <w:rFonts w:ascii="Courier New" w:hAnsi="Courier New" w:cs="Courier New"/>
          <w:sz w:val="24"/>
          <w:szCs w:val="24"/>
          <w:lang w:val="de-DE"/>
        </w:rPr>
        <w:t xml:space="preserve">Kata ließ sich kraftlos auf einen Diwan sinken und begann, ihren Sohn sanft in ihren Armen zu wiegen.</w:t>
      </w:r>
    </w:p>
    <w:p>
      <w:pPr/>
      <w:r>
        <w:rPr>
          <w:rFonts w:ascii="Courier New" w:hAnsi="Courier New" w:cs="Courier New"/>
          <w:sz w:val="24"/>
          <w:szCs w:val="24"/>
          <w:lang w:val="de-DE"/>
        </w:rPr>
        <w:t xml:space="preserve">"Jomar, komm mit. Wir müssen einen Schutzring um das Gebäude legen."</w:t>
      </w:r>
    </w:p>
    <w:p>
      <w:pPr/>
      <w:r>
        <w:rPr>
          <w:rFonts w:ascii="Courier New" w:hAnsi="Courier New" w:cs="Courier New"/>
          <w:sz w:val="24"/>
          <w:szCs w:val="24"/>
          <w:lang w:val="de-DE"/>
        </w:rPr>
        <w:t xml:space="preserve">"Glaubst du denn, wir sind noch in Gefahr?"</w:t>
      </w:r>
    </w:p>
    <w:p>
      <w:pPr/>
      <w:r>
        <w:rPr>
          <w:rFonts w:ascii="Courier New" w:hAnsi="Courier New" w:cs="Courier New"/>
          <w:sz w:val="24"/>
          <w:szCs w:val="24"/>
          <w:lang w:val="de-DE"/>
        </w:rPr>
        <w:t xml:space="preserve">"Nein, glaube ich nicht, aber ich will kein Risiko eingehen. Ist die Küchenhilfe noch da?" Jomar nickte stumm. "Dann hole sie!"</w:t>
      </w:r>
    </w:p>
    <w:p>
      <w:pPr/>
      <w:r>
        <w:rPr>
          <w:rFonts w:ascii="Courier New" w:hAnsi="Courier New" w:cs="Courier New"/>
          <w:sz w:val="24"/>
          <w:szCs w:val="24"/>
          <w:lang w:val="de-DE"/>
        </w:rPr>
        <w:t xml:space="preserve">Jomar enteilte in die Küche, Almin ging vor die Eingangstür und begann, mit ausladenden Armbewegungen zu zaubern. Goldene Linien flimmerten zwischen seinen Fingern, der Boden vibrierte leise.</w:t>
      </w:r>
    </w:p>
    <w:p>
      <w:pPr/>
      <w:r>
        <w:rPr>
          <w:rFonts w:ascii="Courier New" w:hAnsi="Courier New" w:cs="Courier New"/>
          <w:sz w:val="24"/>
          <w:szCs w:val="24"/>
          <w:lang w:val="de-DE"/>
        </w:rPr>
        <w:t xml:space="preserve">Jomar erschien mit der verwirrt wirkenden Küchenmagd.</w:t>
      </w:r>
    </w:p>
    <w:p>
      <w:pPr/>
      <w:r>
        <w:rPr>
          <w:rFonts w:ascii="Courier New" w:hAnsi="Courier New" w:cs="Courier New"/>
          <w:sz w:val="24"/>
          <w:szCs w:val="24"/>
          <w:lang w:val="de-DE"/>
        </w:rPr>
        <w:t xml:space="preserve">Almin unterbrach seinen Zauber nicht, als er zu dem Mädchen sprach.</w:t>
      </w:r>
    </w:p>
    <w:p>
      <w:pPr/>
      <w:r>
        <w:rPr>
          <w:rFonts w:ascii="Courier New" w:hAnsi="Courier New" w:cs="Courier New"/>
          <w:sz w:val="24"/>
          <w:szCs w:val="24"/>
          <w:lang w:val="de-DE"/>
        </w:rPr>
        <w:t xml:space="preserve">"Du gehst jetzt zur Garnison. Dort suchst du einen der folgenden Männer: Terk, Janneck oder Sim. Sag ihnen, ich brauche hier Unterstützung. Du lässt dich nicht abwimmeln und du redest mit keinem anderen, ist das klar?"</w:t>
      </w:r>
    </w:p>
    <w:p>
      <w:pPr/>
      <w:r>
        <w:rPr>
          <w:rFonts w:ascii="Courier New" w:hAnsi="Courier New" w:cs="Courier New"/>
          <w:sz w:val="24"/>
          <w:szCs w:val="24"/>
          <w:lang w:val="de-DE"/>
        </w:rPr>
        <w:t xml:space="preserve">Sie nickte stumm.</w:t>
      </w:r>
    </w:p>
    <w:p>
      <w:pPr/>
      <w:r>
        <w:rPr>
          <w:rFonts w:ascii="Courier New" w:hAnsi="Courier New" w:cs="Courier New"/>
          <w:sz w:val="24"/>
          <w:szCs w:val="24"/>
          <w:lang w:val="de-DE"/>
        </w:rPr>
        <w:t xml:space="preserve">"Wiederhole die Namen!"</w:t>
      </w:r>
    </w:p>
    <w:p>
      <w:pPr/>
      <w:r>
        <w:rPr>
          <w:rFonts w:ascii="Courier New" w:hAnsi="Courier New" w:cs="Courier New"/>
          <w:sz w:val="24"/>
          <w:szCs w:val="24"/>
          <w:lang w:val="de-DE"/>
        </w:rPr>
        <w:t xml:space="preserve">"Terk, Janneck und Sim. Die kenne ich alle drei recht gut – sogar ziemlich gut. Terk hat den größten …"</w:t>
      </w:r>
    </w:p>
    <w:p>
      <w:pPr/>
      <w:r>
        <w:rPr>
          <w:rFonts w:ascii="Courier New" w:hAnsi="Courier New" w:cs="Courier New"/>
          <w:sz w:val="24"/>
          <w:szCs w:val="24"/>
          <w:lang w:val="de-DE"/>
        </w:rPr>
        <w:t xml:space="preserve">"Na, bestens. Dann los!", unterbrach sie Almin hastig.</w:t>
      </w:r>
    </w:p>
    <w:p>
      <w:pPr/>
      <w:r>
        <w:rPr>
          <w:rFonts w:ascii="Courier New" w:hAnsi="Courier New" w:cs="Courier New"/>
          <w:sz w:val="24"/>
          <w:szCs w:val="24"/>
          <w:lang w:val="de-DE"/>
        </w:rPr>
        <w:t xml:space="preserve">"Jomar, kannst du einen großen Schutzzauber wirken?"</w:t>
      </w:r>
    </w:p>
    <w:p>
      <w:pPr/>
      <w:r>
        <w:rPr>
          <w:rFonts w:ascii="Courier New" w:hAnsi="Courier New" w:cs="Courier New"/>
          <w:sz w:val="24"/>
          <w:szCs w:val="24"/>
          <w:lang w:val="de-DE"/>
        </w:rPr>
        <w:t xml:space="preserve">"Ähm. Nein, eigentlich nicht." Er knetete verlegen auf seinen Fingern herum.</w:t>
      </w:r>
    </w:p>
    <w:p>
      <w:pPr/>
      <w:r>
        <w:rPr>
          <w:rFonts w:ascii="Courier New" w:hAnsi="Courier New" w:cs="Courier New"/>
          <w:sz w:val="24"/>
          <w:szCs w:val="24"/>
          <w:lang w:val="de-DE"/>
        </w:rPr>
        <w:t xml:space="preserve">"Dann unterstütze mich mit deiner Magie."</w:t>
      </w:r>
    </w:p>
    <w:p>
      <w:pPr/>
      <w:r>
        <w:rPr>
          <w:rFonts w:ascii="Courier New" w:hAnsi="Courier New" w:cs="Courier New"/>
          <w:sz w:val="24"/>
          <w:szCs w:val="24"/>
          <w:lang w:val="de-DE"/>
        </w:rPr>
        <w:t xml:space="preserve">Jomar nickte und legte Almin eine Hand auf die Schulter. Er öffnete seinen Geist und ließ seine Magie fließen. Der sanft schimmernde Schutzring begann sich zu schließen.</w:t>
      </w:r>
    </w:p>
    <w:sectPr>
      <w:footerReference w:type="default" r:id="rId3"/>
      <w:pgSz w:w="11907" w:h="16839" w:code="9"/>
      <w:pgMar w:top="1440" w:right="1440" w:bottom="1440" w:left="144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t>Seite </w:t>
    </w:r>
    <w:r>
      <w:fldChar w:fldCharType="begin"/>
      <w:t xml:space="preserve"> PAGE </w:t>
      <w:fldChar w:fldCharType="separate"/>
      <w:fldChar w:fldCharType="end"/>
    </w:r>
  </w:p>
</w:ftr>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 Target="media/document_image_rId4.png" Type="http://schemas.openxmlformats.org/officeDocument/2006/relationships/image"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