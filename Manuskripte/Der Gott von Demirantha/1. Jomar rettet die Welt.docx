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image/png" PartName="/word/media/document_image_rId4.png"/>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Homebrew Java 25.0.2 on Mac OS X -->
    <w:sectPr>
      <w:pgSz w:w="11906" w:h="16838"/>
      <w:pgMar w:top="1417" w:right="1417" w:bottom="1417" w:left="1701" w:header="708" w:footer="708"/>
    </w:sectPr>
    <w:p>
      <w:pPr>
        <w:pStyle w:val="Heading1"/>
        <w:jc w:val="left"/>
      </w:pPr>
      <w:r>
        <w:rPr>
          <w:rFonts w:ascii="Courier New" w:hAnsi="Courier New" w:cs="Courier New"/>
          <w:b/>
          <w:color w:val="000000"/>
          <w:sz w:val="24"/>
          <w:szCs w:val="24"/>
          <w:lang w:val="de-DE"/>
        </w:rPr>
        <w:t>1. Jomar rettet die Welt</w:t>
      </w:r>
    </w:p>
    <w:p>
      <w:pPr/>
      <w:r>
        <w:rPr>
          <w:rFonts w:ascii="Courier New" w:hAnsi="Courier New" w:cs="Courier New"/>
          <w:sz w:val="24"/>
          <w:szCs w:val="24"/>
          <w:lang w:val="de-DE"/>
        </w:rPr>
        <w:t xml:space="preserve">Der Wind strich lautlos durch die Bäume. Nur das Rascheln vereinzelter Blätter begleitete die drei Gestalten, die sich vorsichtig entlang der Schatten bewegten. Jomar war der Erste. Flach auf dem Bauch robbte er hinter eine niedrige Steinmauer, hob die Hand, spreizte zwei Finger – ein Zeichen an die anderen. Die anderen hielten an. Jomar hockte sich hinter die Mauer.</w:t>
      </w:r>
    </w:p>
    <w:p>
      <w:pPr/>
      <w:r>
        <w:rPr>
          <w:rFonts w:ascii="Courier New" w:hAnsi="Courier New" w:cs="Courier New"/>
          <w:sz w:val="24"/>
          <w:szCs w:val="24"/>
          <w:lang w:val="de-DE"/>
        </w:rPr>
        <w:t xml:space="preserve">Vor ihm lag ein unscheinbarer Hof, von verwildertem Gestrüpp durchzogen. Einst war dies ein Garten gewesen, doch nun glich er einem verlassenen Friedhof. Jetzt war es eine Fläche aus verdorrten Pflanzen, staubigem Boden und krummen Holzpflöcken als Beetbegrenzungen. Aber es gab zwei Bereiche, die ordentlich umgegraben waren. Sie wirkten wie frisch ausgehobene Gräber.</w:t>
      </w:r>
    </w:p>
    <w:p>
      <w:pPr/>
      <w:r>
        <w:rPr>
          <w:rFonts w:ascii="Courier New" w:hAnsi="Courier New" w:cs="Courier New"/>
          <w:sz w:val="24"/>
          <w:szCs w:val="24"/>
          <w:lang w:val="de-DE"/>
        </w:rPr>
        <w:t xml:space="preserve">Nichts rührte sich, aber etwas lauerte in der Finsternis – eine dunkle Präsenz.</w:t>
      </w:r>
    </w:p>
    <w:p>
      <w:pPr/>
      <w:r>
        <w:rPr>
          <w:rFonts w:ascii="Courier New" w:hAnsi="Courier New" w:cs="Courier New"/>
          <w:sz w:val="24"/>
          <w:szCs w:val="24"/>
          <w:lang w:val="de-DE"/>
        </w:rPr>
        <w:t xml:space="preserve">Er hielt die Luft an. Seine Augen klebten an der Tür – und tatsächlich: Sie öffneten sich, die Angeln kreischten im Widerstand gegen den Rost.</w:t>
      </w:r>
    </w:p>
    <w:p>
      <w:pPr/>
      <w:r>
        <w:rPr>
          <w:rFonts w:ascii="Courier New" w:hAnsi="Courier New" w:cs="Courier New"/>
          <w:sz w:val="24"/>
          <w:szCs w:val="24"/>
          <w:lang w:val="de-DE"/>
        </w:rPr>
        <w:t xml:space="preserve">Ein Mann trat heraus. Schlaksig, mit einem fleckigen Umhang, den er sich über die Schulter geworfen hatte wie einen alten Lappen. Er sah sich nicht um, sondern ging direkt auf das ›Gartenbeet‹ zu. Dort blieb er stehen. Jomar duckte sich tiefer. Hektisch fuchtelte er mit der Hand – erst zwei Finger, dann eine Faust, dann eine kreisende Bewegung: bereitmachen.</w:t>
      </w:r>
    </w:p>
    <w:p>
      <w:pPr/>
      <w:r>
        <w:rPr>
          <w:rFonts w:ascii="Courier New" w:hAnsi="Courier New" w:cs="Courier New"/>
          <w:sz w:val="24"/>
          <w:szCs w:val="24"/>
          <w:lang w:val="de-DE"/>
        </w:rPr>
        <w:t xml:space="preserve">Der Mann hob die Arme.</w:t>
      </w:r>
    </w:p>
    <w:p>
      <w:pPr/>
      <w:r>
        <w:rPr>
          <w:rFonts w:ascii="Courier New" w:hAnsi="Courier New" w:cs="Courier New"/>
          <w:sz w:val="24"/>
          <w:szCs w:val="24"/>
          <w:lang w:val="de-DE"/>
        </w:rPr>
        <w:t xml:space="preserve">Jomar umfasste seinen Schwertgriff fester. Dann kam der Rauch. Dunkel, ölig, schwärzlich wie zu dicke Tinte. Er quoll aus den Händen des Mannes, zuerst langsam, dann schneller, kroch über seine Handflächen, floss in schwarzen Fäden zu Boden, die sich in dunklen Pfützen auf dem Boden sammelten.  Die Erde begann sich zu regen. Erst kaum wahrnehmbar. Etwas grub sich von unten nach oben.</w:t>
      </w:r>
    </w:p>
    <w:p>
      <w:pPr/>
      <w:r>
        <w:rPr>
          <w:rFonts w:ascii="Courier New" w:hAnsi="Courier New" w:cs="Courier New"/>
          <w:sz w:val="24"/>
          <w:szCs w:val="24"/>
          <w:lang w:val="de-DE"/>
        </w:rPr>
        <w:t xml:space="preserve">Jomar wollte nicht länger warten.</w:t>
      </w:r>
    </w:p>
    <w:p>
      <w:pPr/>
      <w:r>
        <w:rPr>
          <w:rFonts w:ascii="Courier New" w:hAnsi="Courier New" w:cs="Courier New"/>
          <w:sz w:val="24"/>
          <w:szCs w:val="24"/>
          <w:lang w:val="de-DE"/>
        </w:rPr>
        <w:t xml:space="preserve">Er schnellte hoch, rief: »Jetzt!«, und stürmte los.</w:t>
      </w:r>
    </w:p>
    <w:p>
      <w:pPr/>
      <w:r>
        <w:rPr>
          <w:rFonts w:ascii="Courier New" w:hAnsi="Courier New" w:cs="Courier New"/>
          <w:sz w:val="24"/>
          <w:szCs w:val="24"/>
          <w:lang w:val="de-DE"/>
        </w:rPr>
        <w:t xml:space="preserve">Die beiden anderen sprangen mit ihm aus den Büschen. Drei gegen einen. Der Magier fuhr erschrocken herum und senkte demonstrativ die Hände, die Arme leicht abgespreizt – eine Geste, die jeder Zauberer kannte: »Ich ergebe mich.«</w:t>
      </w:r>
    </w:p>
    <w:p>
      <w:pPr/>
      <w:r>
        <w:rPr>
          <w:rFonts w:ascii="Courier New" w:hAnsi="Courier New" w:cs="Courier New"/>
          <w:sz w:val="24"/>
          <w:szCs w:val="24"/>
          <w:lang w:val="de-DE"/>
        </w:rPr>
        <w:t xml:space="preserve">»Lerto!«, donnerte Jomar, das Schwert in der Hand, das er gar nicht hätte ziehen müssen. »Du wurdest auf frischer Tat beim Wirken schwarzer Magie ertappt!«</w:t>
      </w:r>
    </w:p>
    <w:p>
      <w:pPr/>
      <w:r>
        <w:rPr>
          <w:rFonts w:ascii="Courier New" w:hAnsi="Courier New" w:cs="Courier New"/>
          <w:sz w:val="24"/>
          <w:szCs w:val="24"/>
          <w:lang w:val="de-DE"/>
        </w:rPr>
        <w:t xml:space="preserve">Der Mann hob eine Braue und schnaufte durch die Nase. »Was? Die da? Das waren doch bloß magische Maulwürfe. Ich hab’ doch keine blutrünstigen Monster erschaffen … das war mein Nachbar, oder? Der hat mich verpfiffen. Der Schweinehund! Erst beschwert er sich über den Zustand meines Gartens, und jetzt, wo ich etwas dagegen tue, ist ihm das auch wieder nicht recht.«</w:t>
      </w:r>
    </w:p>
    <w:p>
      <w:pPr/>
      <w:r>
        <w:rPr>
          <w:rFonts w:ascii="Courier New" w:hAnsi="Courier New" w:cs="Courier New"/>
          <w:sz w:val="24"/>
          <w:szCs w:val="24"/>
          <w:lang w:val="de-DE"/>
        </w:rPr>
        <w:t xml:space="preserve">Jomar ließ sich nicht beirren. Seine Stimme klang, als verlese er die Anklage in einem Gerichtssaal: »Für deine begangenen Vergehen erhältst du nun deine gerechte Strafe.«</w:t>
      </w:r>
    </w:p>
    <w:p>
      <w:pPr/>
      <w:r>
        <w:rPr>
          <w:rFonts w:ascii="Courier New" w:hAnsi="Courier New" w:cs="Courier New"/>
          <w:sz w:val="24"/>
          <w:szCs w:val="24"/>
          <w:lang w:val="de-DE"/>
        </w:rPr>
        <w:t xml:space="preserve">Er zog ein zusammengefaltetes Pergament aus der Tasche, schlug es mit einer gewissen Feierlichkeit auf.</w:t>
      </w:r>
    </w:p>
    <w:p>
      <w:pPr/>
      <w:r>
        <w:rPr>
          <w:rFonts w:ascii="Courier New" w:hAnsi="Courier New" w:cs="Courier New"/>
          <w:sz w:val="24"/>
          <w:szCs w:val="24"/>
          <w:lang w:val="de-DE"/>
        </w:rPr>
        <w:t xml:space="preserve">»Fünf Goldstücke. Die Buße kannst du in der Zaubererbank begleichen. Gib den Zettel bitte mit ab. Und lass dir eine Quittung geben.«</w:t>
      </w:r>
    </w:p>
    <w:p>
      <w:pPr/>
      <w:r>
        <w:rPr>
          <w:rFonts w:ascii="Courier New" w:hAnsi="Courier New" w:cs="Courier New"/>
          <w:sz w:val="24"/>
          <w:szCs w:val="24"/>
          <w:lang w:val="de-DE"/>
        </w:rPr>
        <w:t xml:space="preserve">Lento starrte missmutig auf das Dokument, dann seufzte er. »Wenigstens keine Punkte auf der Zauberer-Lizenz.«</w:t>
      </w:r>
    </w:p>
    <w:p>
      <w:pPr>
        <w:jc w:val="center"/>
      </w:pPr>
      <w:r>
        <w:rPr/>
        <w:t>──────────────────────────────────────────────────</w:t>
      </w:r>
    </w:p>
    <w:p>
      <w:pPr>
        <w:jc w:val="center"/>
      </w:pPr>
      <w:r>
        <w:drawing>
          <wp:inline distT="0" distB="0" distL="0" distR="0">
            <wp:extent cx="3810000" cy="5715000"/>
            <wp:effectExtent l="0" t="0" r="0" b="0"/>
            <wp:docPr id="1" name="familie.png" descr=""/>
            <wp:cNvGraphicFramePr>
              <a:graphicFrameLocks noChangeAspect="true"/>
            </wp:cNvGraphicFramePr>
            <a:graphic>
              <a:graphicData uri="http://schemas.openxmlformats.org/drawingml/2006/picture">
                <pic:pic>
                  <pic:nvPicPr>
                    <pic:cNvPr id="1" name="familie.png"/>
                    <pic:cNvPicPr/>
                  </pic:nvPicPr>
                  <pic:blipFill>
                    <a:blip r:embed="rId4"/>
                    <a:stretch>
                      <a:fillRect/>
                    </a:stretch>
                  </pic:blipFill>
                  <pic:spPr>
                    <a:xfrm>
                      <a:off x="0" y="0"/>
                      <a:ext cx="3810000" cy="5715000"/>
                    </a:xfrm>
                    <a:prstGeom prst="rect">
                      <a:avLst/>
                    </a:prstGeom>
                  </pic:spPr>
                </pic:pic>
              </a:graphicData>
            </a:graphic>
          </wp:inline>
        </w:drawing>
      </w:r>
    </w:p>
    <w:p>
      <w:pPr>
        <w:pStyle w:val="Zitat"/>
      </w:pPr>
      <w:r>
        <w:rPr>
          <w:rFonts w:ascii="Courier New" w:hAnsi="Courier New" w:cs="Courier New"/>
          <w:sz w:val="24"/>
          <w:szCs w:val="24"/>
          <w:lang w:val="de-DE"/>
        </w:rPr>
        <w:t xml:space="preserve">&lt;center&gt;Kata, Jomar und Ayen&lt;/center&gt;</w:t>
      </w:r>
    </w:p>
    <w:p>
      <w:pPr/>
      <w:r>
        <w:rPr>
          <w:rFonts w:ascii="Courier New" w:hAnsi="Courier New" w:cs="Courier New"/>
          <w:sz w:val="24"/>
          <w:szCs w:val="24"/>
          <w:lang w:val="de-DE"/>
        </w:rPr>
        <w:t xml:space="preserve">Kata saß mit verschränkten Beinen auf dem Boden und baute mit Ayen einen ausgesprochen wilden Bauernhof. Zwei Ziegen standen auf einem Turm aus Klötzen, ein Drache bewachte das Hühnerhaus, und eine Ente mit Schwert versuchte sich am Pflug.</w:t>
      </w:r>
    </w:p>
    <w:p>
      <w:pPr/>
      <w:r>
        <w:rPr>
          <w:rFonts w:ascii="Courier New" w:hAnsi="Courier New" w:cs="Courier New"/>
          <w:sz w:val="24"/>
          <w:szCs w:val="24"/>
          <w:lang w:val="de-DE"/>
        </w:rPr>
        <w:t xml:space="preserve">Jomar öffnete leise die Tür.</w:t>
      </w:r>
    </w:p>
    <w:p>
      <w:pPr/>
      <w:r>
        <w:rPr>
          <w:rFonts w:ascii="Courier New" w:hAnsi="Courier New" w:cs="Courier New"/>
          <w:sz w:val="24"/>
          <w:szCs w:val="24"/>
          <w:lang w:val="de-DE"/>
        </w:rPr>
        <w:t xml:space="preserve">»Und?«, fragte Kata, ohne aufzusehen. »Die Welt gerettet?«</w:t>
      </w:r>
    </w:p>
    <w:p>
      <w:pPr/>
      <w:r>
        <w:rPr>
          <w:rFonts w:ascii="Courier New" w:hAnsi="Courier New" w:cs="Courier New"/>
          <w:sz w:val="24"/>
          <w:szCs w:val="24"/>
          <w:lang w:val="de-DE"/>
        </w:rPr>
        <w:t xml:space="preserve">»Wie jeden Tag. Immer ein kleines Stückchen mehr.« Sarkasmus legte sich wie Rost auf seine Stimme.</w:t>
      </w:r>
    </w:p>
    <w:p>
      <w:pPr/>
      <w:r>
        <w:rPr>
          <w:rFonts w:ascii="Courier New" w:hAnsi="Courier New" w:cs="Courier New"/>
          <w:sz w:val="24"/>
          <w:szCs w:val="24"/>
          <w:lang w:val="de-DE"/>
        </w:rPr>
        <w:t xml:space="preserve">Da sprang Ayen auf, rannte auf ihn zu und warf sich ihm entgegen. »Papa!«</w:t>
      </w:r>
    </w:p>
    <w:p>
      <w:pPr/>
      <w:r>
        <w:rPr>
          <w:rFonts w:ascii="Courier New" w:hAnsi="Courier New" w:cs="Courier New"/>
          <w:sz w:val="24"/>
          <w:szCs w:val="24"/>
          <w:lang w:val="de-DE"/>
        </w:rPr>
        <w:t xml:space="preserve">Jomar hob ihn hoch, wirbelte ihn ein paar Mal im Kreis, bis Ayen jauchzte und sein Holzschwert verlor, das daraufhin knapp an Katas Kopf vorbeiflog.</w:t>
      </w:r>
    </w:p>
    <w:p>
      <w:pPr/>
      <w:r>
        <w:rPr>
          <w:rFonts w:ascii="Courier New" w:hAnsi="Courier New" w:cs="Courier New"/>
          <w:sz w:val="24"/>
          <w:szCs w:val="24"/>
          <w:lang w:val="de-DE"/>
        </w:rPr>
        <w:t xml:space="preserve">»Ein fliegendes Pferdchen!«, rief er triumphierend.</w:t>
      </w:r>
    </w:p>
    <w:p>
      <w:pPr/>
      <w:r>
        <w:rPr>
          <w:rFonts w:ascii="Courier New" w:hAnsi="Courier New" w:cs="Courier New"/>
          <w:sz w:val="24"/>
          <w:szCs w:val="24"/>
          <w:lang w:val="de-DE"/>
        </w:rPr>
        <w:t xml:space="preserve">»Ein sehr gefährliches fliegendes Pferdchen«, sagte Jomar, als er ihn wieder absetzte.</w:t>
      </w:r>
    </w:p>
    <w:p>
      <w:pPr/>
      <w:r>
        <w:rPr>
          <w:rFonts w:ascii="Courier New" w:hAnsi="Courier New" w:cs="Courier New"/>
          <w:sz w:val="24"/>
          <w:szCs w:val="24"/>
          <w:lang w:val="de-DE"/>
        </w:rPr>
        <w:t xml:space="preserve">Jomar setzte sich zu seiner Familie und ließ die Ente pflügen und den Drachen über dem Bauernhof kreisen. Dann schnupperte er und runzelte die Stirn. »Hast du … gekocht?«</w:t>
      </w:r>
    </w:p>
    <w:p>
      <w:pPr/>
      <w:r>
        <w:rPr>
          <w:rFonts w:ascii="Courier New" w:hAnsi="Courier New" w:cs="Courier New"/>
          <w:sz w:val="24"/>
          <w:szCs w:val="24"/>
          <w:lang w:val="de-DE"/>
        </w:rPr>
        <w:t xml:space="preserve">Kata warf ihm einen traurigen Blick zu. »Ich habe es versucht.«</w:t>
      </w:r>
    </w:p>
    <w:p>
      <w:pPr/>
      <w:r>
        <w:rPr>
          <w:rFonts w:ascii="Courier New" w:hAnsi="Courier New" w:cs="Courier New"/>
          <w:sz w:val="24"/>
          <w:szCs w:val="24"/>
          <w:lang w:val="de-DE"/>
        </w:rPr>
        <w:t xml:space="preserve">»Es riecht wie … in einer Köhlerei.«</w:t>
      </w:r>
    </w:p>
    <w:p>
      <w:pPr/>
      <w:r>
        <w:rPr>
          <w:rFonts w:ascii="Courier New" w:hAnsi="Courier New" w:cs="Courier New"/>
          <w:sz w:val="24"/>
          <w:szCs w:val="24"/>
          <w:lang w:val="de-DE"/>
        </w:rPr>
        <w:t xml:space="preserve">»Ich wollte Linsen machen.«</w:t>
      </w:r>
    </w:p>
    <w:p>
      <w:pPr/>
      <w:r>
        <w:rPr>
          <w:rFonts w:ascii="Courier New" w:hAnsi="Courier New" w:cs="Courier New"/>
          <w:sz w:val="24"/>
          <w:szCs w:val="24"/>
          <w:lang w:val="de-DE"/>
        </w:rPr>
        <w:t xml:space="preserve">»Und wie ist der Versuch ausgegangen?«</w:t>
      </w:r>
    </w:p>
    <w:p>
      <w:pPr/>
      <w:r>
        <w:rPr>
          <w:rFonts w:ascii="Courier New" w:hAnsi="Courier New" w:cs="Courier New"/>
          <w:sz w:val="24"/>
          <w:szCs w:val="24"/>
          <w:lang w:val="de-DE"/>
        </w:rPr>
        <w:t xml:space="preserve">»Nicht gut. Irgendwas ist beim Anbraten der Linsen schiefgegangen.«</w:t>
      </w:r>
    </w:p>
    <w:p>
      <w:pPr/>
      <w:r>
        <w:rPr>
          <w:rFonts w:ascii="Courier New" w:hAnsi="Courier New" w:cs="Courier New"/>
          <w:sz w:val="24"/>
          <w:szCs w:val="24"/>
          <w:lang w:val="de-DE"/>
        </w:rPr>
        <w:t xml:space="preserve">Ayen kicherte und setzte ein Zicklein auf einen Drachenkopf.</w:t>
      </w:r>
    </w:p>
    <w:p>
      <w:pPr/>
      <w:r>
        <w:rPr>
          <w:rFonts w:ascii="Courier New" w:hAnsi="Courier New" w:cs="Courier New"/>
          <w:sz w:val="24"/>
          <w:szCs w:val="24"/>
          <w:lang w:val="de-DE"/>
        </w:rPr>
        <w:t xml:space="preserve">»Wenigstens kommt Marina jeden Tag mit Essen vorbei«, sagte Jomar. »Sonst wäre Ayen längst verhungert. Oder hätte das Kochen übernommen.«</w:t>
      </w:r>
    </w:p>
    <w:p>
      <w:pPr/>
      <w:r>
        <w:rPr>
          <w:rFonts w:ascii="Courier New" w:hAnsi="Courier New" w:cs="Courier New"/>
          <w:sz w:val="24"/>
          <w:szCs w:val="24"/>
          <w:lang w:val="de-DE"/>
        </w:rPr>
        <w:t xml:space="preserve">»Ich hatte mal Küchenpersonal«, murmelte Kata. »Und Kammerzofen. Und eine Kinderfrau. Und einen Stallburschen, der besser aussah als du.«</w:t>
      </w:r>
    </w:p>
    <w:p>
      <w:pPr/>
      <w:r>
        <w:rPr>
          <w:rFonts w:ascii="Courier New" w:hAnsi="Courier New" w:cs="Courier New"/>
          <w:sz w:val="24"/>
          <w:szCs w:val="24"/>
          <w:lang w:val="de-DE"/>
        </w:rPr>
        <w:t xml:space="preserve">»Wir können versuchen, den zu finden und einzustellen.«</w:t>
      </w:r>
    </w:p>
    <w:p>
      <w:pPr/>
      <w:r>
        <w:rPr>
          <w:rFonts w:ascii="Courier New" w:hAnsi="Courier New" w:cs="Courier New"/>
          <w:sz w:val="24"/>
          <w:szCs w:val="24"/>
          <w:lang w:val="de-DE"/>
        </w:rPr>
        <w:t xml:space="preserve">»Wir haben nicht mal Pferde.« Kata seufzte. »Wir haben Tausende Goldstücke für die Rettung Demiranthas bekommen. Und wofür? Keine Diener. Keine Fußbäder. Nicht mal eine Klingel für Tee.«</w:t>
      </w:r>
    </w:p>
    <w:p>
      <w:pPr/>
      <w:r>
        <w:rPr>
          <w:rFonts w:ascii="Courier New" w:hAnsi="Courier New" w:cs="Courier New"/>
          <w:sz w:val="24"/>
          <w:szCs w:val="24"/>
          <w:lang w:val="de-DE"/>
        </w:rPr>
        <w:t xml:space="preserve">Jomar grinste. »Solchen Schnickschnack brauchen wir doch nicht.«</w:t>
      </w:r>
    </w:p>
    <w:p>
      <w:pPr/>
      <w:r>
        <w:rPr>
          <w:rFonts w:ascii="Courier New" w:hAnsi="Courier New" w:cs="Courier New"/>
          <w:sz w:val="24"/>
          <w:szCs w:val="24"/>
          <w:lang w:val="de-DE"/>
        </w:rPr>
        <w:t xml:space="preserve">»Sagst du.«</w:t>
      </w:r>
    </w:p>
    <w:p>
      <w:pPr/>
      <w:r>
        <w:rPr>
          <w:rFonts w:ascii="Courier New" w:hAnsi="Courier New" w:cs="Courier New"/>
          <w:sz w:val="24"/>
          <w:szCs w:val="24"/>
          <w:lang w:val="de-DE"/>
        </w:rPr>
        <w:t xml:space="preserve">Dann wurde Jomar still.</w:t>
      </w:r>
    </w:p>
    <w:p>
      <w:pPr/>
      <w:r>
        <w:rPr>
          <w:rFonts w:ascii="Courier New" w:hAnsi="Courier New" w:cs="Courier New"/>
          <w:sz w:val="24"/>
          <w:szCs w:val="24"/>
          <w:lang w:val="de-DE"/>
        </w:rPr>
        <w:t xml:space="preserve">Kata sah es sofort.</w:t>
      </w:r>
    </w:p>
    <w:p>
      <w:pPr/>
      <w:r>
        <w:rPr>
          <w:rFonts w:ascii="Courier New" w:hAnsi="Courier New" w:cs="Courier New"/>
          <w:sz w:val="24"/>
          <w:szCs w:val="24"/>
          <w:lang w:val="de-DE"/>
        </w:rPr>
        <w:t xml:space="preserve">»Was?«, fragte sie.</w:t>
      </w:r>
    </w:p>
    <w:p>
      <w:pPr/>
      <w:r>
        <w:rPr>
          <w:rFonts w:ascii="Courier New" w:hAnsi="Courier New" w:cs="Courier New"/>
          <w:sz w:val="24"/>
          <w:szCs w:val="24"/>
          <w:lang w:val="de-DE"/>
        </w:rPr>
        <w:t xml:space="preserve">»Nichts. Ich … ich hätte erwartet, dass Efret sich mal meldet. Ich hab’ ihn seit zwei Jahren nicht gesehen.«</w:t>
      </w:r>
    </w:p>
    <w:p>
      <w:pPr/>
      <w:r>
        <w:rPr>
          <w:rFonts w:ascii="Courier New" w:hAnsi="Courier New" w:cs="Courier New"/>
          <w:sz w:val="24"/>
          <w:szCs w:val="24"/>
          <w:lang w:val="de-DE"/>
        </w:rPr>
        <w:t xml:space="preserve">Kata legte einen Klotz zur Seite. »Und du vermisst ihn?«</w:t>
      </w:r>
    </w:p>
    <w:p>
      <w:pPr/>
      <w:r>
        <w:rPr>
          <w:rFonts w:ascii="Courier New" w:hAnsi="Courier New" w:cs="Courier New"/>
          <w:sz w:val="24"/>
          <w:szCs w:val="24"/>
          <w:lang w:val="de-DE"/>
        </w:rPr>
        <w:t xml:space="preserve">»Ich vermisse … Aufträge. Verantwortung. Abenteuer. ›Nummer Eins‹ – dieser blonde Muskelberg – hat die Tiefebenen von Garch von irgendwelchen schwarzmagisch herbeigezauberten Ork-Troll-Zwergelfen – oder was auch immer – befreit. Und ich sortiere Gartenzwerge mit unserem Sohn.«</w:t>
      </w:r>
    </w:p>
    <w:p>
      <w:pPr/>
      <w:r>
        <w:rPr>
          <w:rFonts w:ascii="Courier New" w:hAnsi="Courier New" w:cs="Courier New"/>
          <w:sz w:val="24"/>
          <w:szCs w:val="24"/>
          <w:lang w:val="de-DE"/>
        </w:rPr>
        <w:t xml:space="preserve">»Drachen«, warf Ayen ein.</w:t>
      </w:r>
    </w:p>
    <w:p>
      <w:pPr/>
      <w:r>
        <w:rPr>
          <w:rFonts w:ascii="Courier New" w:hAnsi="Courier New" w:cs="Courier New"/>
          <w:sz w:val="24"/>
          <w:szCs w:val="24"/>
          <w:lang w:val="de-DE"/>
        </w:rPr>
        <w:t xml:space="preserve">»Drachen, stimmt.«</w:t>
      </w:r>
    </w:p>
    <w:p>
      <w:pPr/>
      <w:r>
        <w:rPr>
          <w:rFonts w:ascii="Courier New" w:hAnsi="Courier New" w:cs="Courier New"/>
          <w:sz w:val="24"/>
          <w:szCs w:val="24"/>
          <w:lang w:val="de-DE"/>
        </w:rPr>
        <w:t xml:space="preserve">»Du bist wichtig, Jomar«, sagte Kata leise. »Hier. Jeden Tag.«</w:t>
      </w:r>
    </w:p>
    <w:p>
      <w:pPr/>
      <w:r>
        <w:rPr>
          <w:rFonts w:ascii="Courier New" w:hAnsi="Courier New" w:cs="Courier New"/>
          <w:sz w:val="24"/>
          <w:szCs w:val="24"/>
          <w:lang w:val="de-DE"/>
        </w:rPr>
        <w:t xml:space="preserve">Er sah sie an. Dann Ayen, der gerade eine Ente in einen Belagerungsturm setzte.</w:t>
      </w:r>
    </w:p>
    <w:p>
      <w:pPr/>
      <w:r>
        <w:rPr>
          <w:rFonts w:ascii="Courier New" w:hAnsi="Courier New" w:cs="Courier New"/>
          <w:sz w:val="24"/>
          <w:szCs w:val="24"/>
          <w:lang w:val="de-DE"/>
        </w:rPr>
        <w:t xml:space="preserve">»Ich weiß«, sagte er. »Aber manchmal reicht es mir nicht, der Held in einem Spiel aus Holzklötzen zu sein.«</w:t>
      </w:r>
    </w:p>
    <w:p>
      <w:pPr>
        <w:jc w:val="center"/>
      </w:pPr>
      <w:r>
        <w:rPr/>
        <w:t>──────────────────────────────────────────────────</w:t>
      </w:r>
    </w:p>
    <w:p>
      <w:pPr/>
      <w:r>
        <w:rPr>
          <w:rFonts w:ascii="Courier New" w:hAnsi="Courier New" w:cs="Courier New"/>
          <w:sz w:val="24"/>
          <w:szCs w:val="24"/>
          <w:lang w:val="de-DE"/>
        </w:rPr>
        <w:t xml:space="preserve">Die sanfte Hügellandschaft mündete in einer weitläufigen Wiese, deren weicher Boden den nackten Füßen einen angenehmen Halt bot. Die steil aufragende Stadtmauer umrahmte die hinter ihr liegenden weißen Gebäude der Zaubererstadt.</w:t>
      </w:r>
    </w:p>
    <w:p>
      <w:pPr/>
      <w:r>
        <w:rPr>
          <w:rFonts w:ascii="Courier New" w:hAnsi="Courier New" w:cs="Courier New"/>
          <w:sz w:val="24"/>
          <w:szCs w:val="24"/>
          <w:lang w:val="de-DE"/>
        </w:rPr>
        <w:t xml:space="preserve">Ayen rannte wie ein kleiner Sturm, lachte, drehte sich im Kreis, fiel ins Gras und sprang gleich wieder auf. Er trug nichts außer einem breiten Grinsen und einer Mütze, die unter seinem Kinn festgebunden war und nun wild wippte, während er über das Feld tobte.</w:t>
      </w:r>
    </w:p>
    <w:p>
      <w:pPr/>
      <w:r>
        <w:rPr>
          <w:rFonts w:ascii="Courier New" w:hAnsi="Courier New" w:cs="Courier New"/>
          <w:sz w:val="24"/>
          <w:szCs w:val="24"/>
          <w:lang w:val="de-DE"/>
        </w:rPr>
        <w:t xml:space="preserve">Die Luft war warm, der Himmel wolkenlos und von einem tiefen, gleichmäßigen Blau. Keine flirrende Hitze, nur angenehme Wärme und strahlendes Licht.</w:t>
      </w:r>
    </w:p>
    <w:p>
      <w:pPr/>
      <w:r>
        <w:rPr>
          <w:rFonts w:ascii="Courier New" w:hAnsi="Courier New" w:cs="Courier New"/>
          <w:sz w:val="24"/>
          <w:szCs w:val="24"/>
          <w:lang w:val="de-DE"/>
        </w:rPr>
        <w:t xml:space="preserve">Jomar lag auf dem Rücken und betrachtete das Spiel der Blätter über ihm. Die alten, stämmigen Bäume am Rand der Wiese warfen große Schatten, in denen es angenehm kühl war. Neben ihm saß Kata auf einer Decke, die sie ausgebreitet hatte. Zwei Becher standen zwischen ihnen, dazu ein Teller mit kandierten Apfelstücken, ein Schälchen halbgeschmolzener Schokolade. Der Wein hingegen war kühl geblieben – Jomar hatte ihn entsprechend verzaubert.</w:t>
      </w:r>
    </w:p>
    <w:p>
      <w:pPr/>
      <w:r>
        <w:rPr>
          <w:rFonts w:ascii="Courier New" w:hAnsi="Courier New" w:cs="Courier New"/>
          <w:sz w:val="24"/>
          <w:szCs w:val="24"/>
          <w:lang w:val="de-DE"/>
        </w:rPr>
        <w:t xml:space="preserve">»Weißt du was?«, sagte Jomar schließlich, ohne den Blick von den Blättern zu lösen.</w:t>
      </w:r>
    </w:p>
    <w:p>
      <w:pPr/>
      <w:r>
        <w:rPr>
          <w:rFonts w:ascii="Courier New" w:hAnsi="Courier New" w:cs="Courier New"/>
          <w:sz w:val="24"/>
          <w:szCs w:val="24"/>
          <w:lang w:val="de-DE"/>
        </w:rPr>
        <w:t xml:space="preserve">»Was?«, fragte Kata und kaute langsam.</w:t>
      </w:r>
    </w:p>
    <w:p>
      <w:pPr/>
      <w:r>
        <w:rPr>
          <w:rFonts w:ascii="Courier New" w:hAnsi="Courier New" w:cs="Courier New"/>
          <w:sz w:val="24"/>
          <w:szCs w:val="24"/>
          <w:lang w:val="de-DE"/>
        </w:rPr>
        <w:t xml:space="preserve">»Ich bin zufrieden.«</w:t>
      </w:r>
    </w:p>
    <w:p>
      <w:pPr/>
      <w:r>
        <w:rPr>
          <w:rFonts w:ascii="Courier New" w:hAnsi="Courier New" w:cs="Courier New"/>
          <w:sz w:val="24"/>
          <w:szCs w:val="24"/>
          <w:lang w:val="de-DE"/>
        </w:rPr>
        <w:t xml:space="preserve">Sie schob den Apfel mit der Zunge in die Wange und sah ihn schräg an. »Das klingt verdächtig. Kommt jetzt ein ›Aber‹?«</w:t>
      </w:r>
    </w:p>
    <w:p>
      <w:pPr/>
      <w:r>
        <w:rPr>
          <w:rFonts w:ascii="Courier New" w:hAnsi="Courier New" w:cs="Courier New"/>
          <w:sz w:val="24"/>
          <w:szCs w:val="24"/>
          <w:lang w:val="de-DE"/>
        </w:rPr>
        <w:t xml:space="preserve">»Nein. Ich hab’ eine Frau, die mich aushält. Einen Sohn, der das Leben besser macht. Und ich liege auf einer Decke und muss heute ausnahmsweise keine Berichte schreiben, keine Patrouille führen und keine blutrünstigen Schwarzmagier verhaften.«</w:t>
      </w:r>
    </w:p>
    <w:p>
      <w:pPr/>
      <w:r>
        <w:rPr>
          <w:rFonts w:ascii="Courier New" w:hAnsi="Courier New" w:cs="Courier New"/>
          <w:sz w:val="24"/>
          <w:szCs w:val="24"/>
          <w:lang w:val="de-DE"/>
        </w:rPr>
        <w:t xml:space="preserve">»Du meinst, heute gab es keine illegalen Maulwurfbeschwörungen?«</w:t>
      </w:r>
    </w:p>
    <w:p>
      <w:pPr/>
      <w:r>
        <w:rPr>
          <w:rFonts w:ascii="Courier New" w:hAnsi="Courier New" w:cs="Courier New"/>
          <w:sz w:val="24"/>
          <w:szCs w:val="24"/>
          <w:lang w:val="de-DE"/>
        </w:rPr>
        <w:t xml:space="preserve">»Nicht dass ich wüsste. Und wenn, wär’s mir egal, ich hab’ ja keinen Dienst.«</w:t>
      </w:r>
    </w:p>
    <w:p>
      <w:pPr/>
      <w:r>
        <w:rPr>
          <w:rFonts w:ascii="Courier New" w:hAnsi="Courier New" w:cs="Courier New"/>
          <w:sz w:val="24"/>
          <w:szCs w:val="24"/>
          <w:lang w:val="de-DE"/>
        </w:rPr>
        <w:t xml:space="preserve">Kata lehnte sich zurück und stützte sich auf die Hände. »Sag nicht zu laut, dass du zufrieden bist. Das Schicksal hört immer zu.«</w:t>
      </w:r>
    </w:p>
    <w:p>
      <w:pPr/>
      <w:r>
        <w:rPr>
          <w:rFonts w:ascii="Courier New" w:hAnsi="Courier New" w:cs="Courier New"/>
          <w:sz w:val="24"/>
          <w:szCs w:val="24"/>
          <w:lang w:val="de-DE"/>
        </w:rPr>
        <w:t xml:space="preserve">Jomar lachte leise. »Dann soll es wissen, dass ich bereit bin, mich ihm zu stellen.«</w:t>
      </w:r>
    </w:p>
    <w:p>
      <w:pPr/>
      <w:r>
        <w:rPr>
          <w:rFonts w:ascii="Courier New" w:hAnsi="Courier New" w:cs="Courier New"/>
          <w:sz w:val="24"/>
          <w:szCs w:val="24"/>
          <w:lang w:val="de-DE"/>
        </w:rPr>
        <w:t xml:space="preserve">Nun legte sich auch Kata auf den Rücken, die Hände hinter dem Kopf verschränkt,</w:t>
      </w:r>
    </w:p>
    <w:p>
      <w:pPr/>
      <w:r>
        <w:rPr>
          <w:rFonts w:ascii="Courier New" w:hAnsi="Courier New" w:cs="Courier New"/>
          <w:sz w:val="24"/>
          <w:szCs w:val="24"/>
          <w:lang w:val="de-DE"/>
        </w:rPr>
        <w:t xml:space="preserve">»Hast du eigentlich mal wieder etwas von Jaad gehört?«, fragte sie nach einer Weile.</w:t>
      </w:r>
    </w:p>
    <w:p>
      <w:pPr/>
      <w:r>
        <w:rPr>
          <w:rFonts w:ascii="Courier New" w:hAnsi="Courier New" w:cs="Courier New"/>
          <w:sz w:val="24"/>
          <w:szCs w:val="24"/>
          <w:lang w:val="de-DE"/>
        </w:rPr>
        <w:t xml:space="preserve">Jomar drehte den Kopf zu ihr. »Ich hab’ sie schon ewig lange nicht mehr gesehen, aber sie ist jetzt im Rat der Zauberer, soweit ich weiß.«</w:t>
      </w:r>
    </w:p>
    <w:p>
      <w:pPr/>
      <w:r>
        <w:rPr>
          <w:rFonts w:ascii="Courier New" w:hAnsi="Courier New" w:cs="Courier New"/>
          <w:sz w:val="24"/>
          <w:szCs w:val="24"/>
          <w:lang w:val="de-DE"/>
        </w:rPr>
        <w:t xml:space="preserve">»Ernsthaft? Wie alt ist sie jetzt? 23 … 24? Da dürfte sie wohl die Jüngste sein. Da sitzen doch nur alte Säcke.«</w:t>
      </w:r>
    </w:p>
    <w:p>
      <w:pPr/>
      <w:r>
        <w:rPr>
          <w:rFonts w:ascii="Courier New" w:hAnsi="Courier New" w:cs="Courier New"/>
          <w:sz w:val="24"/>
          <w:szCs w:val="24"/>
          <w:lang w:val="de-DE"/>
        </w:rPr>
        <w:t xml:space="preserve">»Efret hat ja schon immer große Stücke auf sie gehalten.«</w:t>
      </w:r>
    </w:p>
    <w:p>
      <w:pPr/>
      <w:r>
        <w:rPr>
          <w:rFonts w:ascii="Courier New" w:hAnsi="Courier New" w:cs="Courier New"/>
          <w:sz w:val="24"/>
          <w:szCs w:val="24"/>
          <w:lang w:val="de-DE"/>
        </w:rPr>
        <w:t xml:space="preserve">Kata zuckte mit den Schultern. »Jaad hat ihren Platz gefunden. Vielleicht sogar den, der ihr immer zugestanden hat.«</w:t>
      </w:r>
    </w:p>
    <w:p>
      <w:pPr/>
      <w:r>
        <w:rPr>
          <w:rFonts w:ascii="Courier New" w:hAnsi="Courier New" w:cs="Courier New"/>
          <w:sz w:val="24"/>
          <w:szCs w:val="24"/>
          <w:lang w:val="de-DE"/>
        </w:rPr>
        <w:t xml:space="preserve">»Und Kalem?«, fragte Kata.</w:t>
      </w:r>
    </w:p>
    <w:p>
      <w:pPr/>
      <w:r>
        <w:rPr>
          <w:rFonts w:ascii="Courier New" w:hAnsi="Courier New" w:cs="Courier New"/>
          <w:sz w:val="24"/>
          <w:szCs w:val="24"/>
          <w:lang w:val="de-DE"/>
        </w:rPr>
        <w:t xml:space="preserve">Jomar schnaubte leise. »Er lebt noch immer in seiner Villa in Königsstadt. An seiner positiven Einstellung zum Leben hat sich nichts geändert.«</w:t>
      </w:r>
    </w:p>
    <w:p>
      <w:pPr/>
      <w:r>
        <w:rPr>
          <w:rFonts w:ascii="Courier New" w:hAnsi="Courier New" w:cs="Courier New"/>
          <w:sz w:val="24"/>
          <w:szCs w:val="24"/>
          <w:lang w:val="de-DE"/>
        </w:rPr>
        <w:t xml:space="preserve">»Arbeitet er noch für Efret?«</w:t>
      </w:r>
    </w:p>
    <w:p>
      <w:pPr/>
      <w:r>
        <w:rPr>
          <w:rFonts w:ascii="Courier New" w:hAnsi="Courier New" w:cs="Courier New"/>
          <w:sz w:val="24"/>
          <w:szCs w:val="24"/>
          <w:lang w:val="de-DE"/>
        </w:rPr>
        <w:t xml:space="preserve">»Natürlich. Nur hört man davon nichts. Er ist halt ein sehr diskreter Spion.«</w:t>
      </w:r>
    </w:p>
    <w:p>
      <w:pPr/>
      <w:r>
        <w:rPr>
          <w:rFonts w:ascii="Courier New" w:hAnsi="Courier New" w:cs="Courier New"/>
          <w:sz w:val="24"/>
          <w:szCs w:val="24"/>
          <w:lang w:val="de-DE"/>
        </w:rPr>
        <w:t xml:space="preserve">»Also Spionage, schwerer Wein und leichte Mädchen, alles wie immer?«</w:t>
      </w:r>
    </w:p>
    <w:p>
      <w:pPr/>
      <w:r>
        <w:rPr>
          <w:rFonts w:ascii="Courier New" w:hAnsi="Courier New" w:cs="Courier New"/>
          <w:sz w:val="24"/>
          <w:szCs w:val="24"/>
          <w:lang w:val="de-DE"/>
        </w:rPr>
        <w:t xml:space="preserve">»Wahrscheinlich. Ich frage mich, wann er die ganzen Goldstücke verprasst haben wird, die wir damals bekommen haben.«</w:t>
      </w:r>
    </w:p>
    <w:p>
      <w:pPr/>
      <w:r>
        <w:rPr>
          <w:rFonts w:ascii="Courier New" w:hAnsi="Courier New" w:cs="Courier New"/>
          <w:sz w:val="24"/>
          <w:szCs w:val="24"/>
          <w:lang w:val="de-DE"/>
        </w:rPr>
        <w:t xml:space="preserve">Kata grinste. »Gold war ihm – glaube ich – niemals wirklich wichtig. Selbst wenn alles weg ist, wird ihm das nicht die Laune verhageln.«</w:t>
      </w:r>
    </w:p>
    <w:p>
      <w:pPr/>
      <w:r>
        <w:rPr>
          <w:rFonts w:ascii="Courier New" w:hAnsi="Courier New" w:cs="Courier New"/>
          <w:sz w:val="24"/>
          <w:szCs w:val="24"/>
          <w:lang w:val="de-DE"/>
        </w:rPr>
        <w:t xml:space="preserve">Ayen kam zurückgelaufen, schnappte sich mit beiden Händen je ein Stück kandierten Apfel, stopfte sie sich in den Mund, grinste mit klebrigem Gesicht und lief wieder los.</w:t>
      </w:r>
    </w:p>
    <w:p>
      <w:pPr/>
      <w:r>
        <w:rPr>
          <w:rFonts w:ascii="Courier New" w:hAnsi="Courier New" w:cs="Courier New"/>
          <w:sz w:val="24"/>
          <w:szCs w:val="24"/>
          <w:lang w:val="de-DE"/>
        </w:rPr>
        <w:t xml:space="preserve">Ein Kaninchen war hinter einem Baum hervorgehoppelt gekommen. Es saß nun da und betrachtete den nackten blauen Zweibeiner nachdenklich, bis Ayen sich näherte. Dann sprang es leichtfüßig davon, wartete wieder, ließ ihn herankommen und hüpfte erneut ein paar Längen weiter.</w:t>
      </w:r>
    </w:p>
    <w:p>
      <w:pPr/>
      <w:r>
        <w:rPr>
          <w:rFonts w:ascii="Courier New" w:hAnsi="Courier New" w:cs="Courier New"/>
          <w:sz w:val="24"/>
          <w:szCs w:val="24"/>
          <w:lang w:val="de-DE"/>
        </w:rPr>
        <w:t xml:space="preserve">»Er wird es nie kriegen«, sagte Jomar.</w:t>
      </w:r>
    </w:p>
    <w:p>
      <w:pPr/>
      <w:r>
        <w:rPr>
          <w:rFonts w:ascii="Courier New" w:hAnsi="Courier New" w:cs="Courier New"/>
          <w:sz w:val="24"/>
          <w:szCs w:val="24"/>
          <w:lang w:val="de-DE"/>
        </w:rPr>
        <w:t xml:space="preserve">»Vielleicht soll er das gar nicht.«</w:t>
      </w:r>
    </w:p>
    <w:p>
      <w:pPr/>
      <w:r>
        <w:rPr>
          <w:rFonts w:ascii="Courier New" w:hAnsi="Courier New" w:cs="Courier New"/>
          <w:sz w:val="24"/>
          <w:szCs w:val="24"/>
          <w:lang w:val="de-DE"/>
        </w:rPr>
        <w:t xml:space="preserve">»Ein philosophisches Kaninchen?«</w:t>
      </w:r>
    </w:p>
    <w:p>
      <w:pPr/>
      <w:r>
        <w:rPr>
          <w:rFonts w:ascii="Courier New" w:hAnsi="Courier New" w:cs="Courier New"/>
          <w:sz w:val="24"/>
          <w:szCs w:val="24"/>
          <w:lang w:val="de-DE"/>
        </w:rPr>
        <w:t xml:space="preserve">»Ein Lehrmeister. Geduld. Ausdauer. Beharrlichkeit.«</w:t>
      </w:r>
    </w:p>
    <w:p>
      <w:pPr/>
      <w:r>
        <w:rPr>
          <w:rFonts w:ascii="Courier New" w:hAnsi="Courier New" w:cs="Courier New"/>
          <w:sz w:val="24"/>
          <w:szCs w:val="24"/>
          <w:lang w:val="de-DE"/>
        </w:rPr>
        <w:t xml:space="preserve">»Nein, bloß ein blödes Kaninchen.«</w:t>
      </w:r>
    </w:p>
    <w:p>
      <w:pPr/>
      <w:r>
        <w:rPr>
          <w:rFonts w:ascii="Courier New" w:hAnsi="Courier New" w:cs="Courier New"/>
          <w:sz w:val="24"/>
          <w:szCs w:val="24"/>
          <w:lang w:val="de-DE"/>
        </w:rPr>
        <w:t xml:space="preserve">Sie beobachteten Ayen eine Weile. Jomar stützte sich auf einen Ellbogen und sah ihm nach.</w:t>
      </w:r>
    </w:p>
    <w:p>
      <w:pPr/>
      <w:r>
        <w:rPr>
          <w:rFonts w:ascii="Courier New" w:hAnsi="Courier New" w:cs="Courier New"/>
          <w:sz w:val="24"/>
          <w:szCs w:val="24"/>
          <w:lang w:val="de-DE"/>
        </w:rPr>
        <w:t xml:space="preserve">Sie sahen Ayen nach, wie er über die Wiese tollte. Er rannte, lachte, stolperte, fiel, stand wieder auf. Irgendwann hielt er inne und ließ sich ins Gras fallen. Dann richtete er sich auf, setzte sich mit überkreuzten Beinen hin, hob beide Arme leicht zur Seite, die Handflächen nach oben und schloss die Augen.</w:t>
      </w:r>
    </w:p>
    <w:p>
      <w:pPr/>
      <w:r>
        <w:rPr>
          <w:rFonts w:ascii="Courier New" w:hAnsi="Courier New" w:cs="Courier New"/>
          <w:sz w:val="24"/>
          <w:szCs w:val="24"/>
          <w:lang w:val="de-DE"/>
        </w:rPr>
        <w:t xml:space="preserve">»Was tut er da?«, fragte Jomar leise.</w:t>
      </w:r>
    </w:p>
    <w:p>
      <w:pPr/>
      <w:r>
        <w:rPr>
          <w:rFonts w:ascii="Courier New" w:hAnsi="Courier New" w:cs="Courier New"/>
          <w:sz w:val="24"/>
          <w:szCs w:val="24"/>
          <w:lang w:val="de-DE"/>
        </w:rPr>
        <w:t xml:space="preserve">Kata schüttelte den Kopf. »Ich weiß es nicht. Das macht er doch oft.«</w:t>
      </w:r>
    </w:p>
    <w:p>
      <w:pPr/>
      <w:r>
        <w:rPr>
          <w:rFonts w:ascii="Courier New" w:hAnsi="Courier New" w:cs="Courier New"/>
          <w:sz w:val="24"/>
          <w:szCs w:val="24"/>
          <w:lang w:val="de-DE"/>
        </w:rPr>
        <w:t xml:space="preserve">»Was?«, fragte Jomar.</w:t>
      </w:r>
    </w:p>
    <w:p>
      <w:pPr/>
      <w:r>
        <w:rPr>
          <w:rFonts w:ascii="Courier New" w:hAnsi="Courier New" w:cs="Courier New"/>
          <w:sz w:val="24"/>
          <w:szCs w:val="24"/>
          <w:lang w:val="de-DE"/>
        </w:rPr>
        <w:t xml:space="preserve">»Na, so dasitzen.«</w:t>
      </w:r>
    </w:p>
    <w:p>
      <w:pPr/>
      <w:r>
        <w:rPr>
          <w:rFonts w:ascii="Courier New" w:hAnsi="Courier New" w:cs="Courier New"/>
          <w:sz w:val="24"/>
          <w:szCs w:val="24"/>
          <w:lang w:val="de-DE"/>
        </w:rPr>
        <w:t xml:space="preserve">Die Luft um Ayen wirkte plötzlich stiller, als hätte der Wind aufgehört, sich zu rühren. Dann – ganz langsam – hob sich das Kaninchen. Es stieg auf, wie von unsichtbaren Fäden gezogen, zappelte leicht in der Luft, drehte sich langsam um die eigene Achse.</w:t>
      </w:r>
    </w:p>
    <w:p>
      <w:pPr/>
      <w:r>
        <w:rPr>
          <w:rFonts w:ascii="Courier New" w:hAnsi="Courier New" w:cs="Courier New"/>
          <w:sz w:val="24"/>
          <w:szCs w:val="24"/>
          <w:lang w:val="de-DE"/>
        </w:rPr>
        <w:t xml:space="preserve">Ayen lachte vor Freude.</w:t>
      </w:r>
    </w:p>
    <w:p>
      <w:pPr/>
      <w:r>
        <w:rPr>
          <w:rFonts w:ascii="Courier New" w:hAnsi="Courier New" w:cs="Courier New"/>
          <w:sz w:val="24"/>
          <w:szCs w:val="24"/>
          <w:lang w:val="de-DE"/>
        </w:rPr>
        <w:t xml:space="preserve">Kata und Jomar sprangen auf. Sie gingen langsam in seine Richtung.</w:t>
      </w:r>
    </w:p>
    <w:p>
      <w:pPr/>
      <w:r>
        <w:rPr>
          <w:rFonts w:ascii="Courier New" w:hAnsi="Courier New" w:cs="Courier New"/>
          <w:sz w:val="24"/>
          <w:szCs w:val="24"/>
          <w:lang w:val="de-DE"/>
        </w:rPr>
        <w:t xml:space="preserve">»Spürst du etwas?«, fragte Jomar.</w:t>
      </w:r>
    </w:p>
    <w:p>
      <w:pPr/>
      <w:r>
        <w:rPr>
          <w:rFonts w:ascii="Courier New" w:hAnsi="Courier New" w:cs="Courier New"/>
          <w:sz w:val="24"/>
          <w:szCs w:val="24"/>
          <w:lang w:val="de-DE"/>
        </w:rPr>
        <w:t xml:space="preserve">Kata blieb stehen, schloss die Augen, tastete mit dem inneren Sinn nach der Magie.</w:t>
      </w:r>
    </w:p>
    <w:p>
      <w:pPr/>
      <w:r>
        <w:rPr>
          <w:rFonts w:ascii="Courier New" w:hAnsi="Courier New" w:cs="Courier New"/>
          <w:sz w:val="24"/>
          <w:szCs w:val="24"/>
          <w:lang w:val="de-DE"/>
        </w:rPr>
        <w:t xml:space="preserve">»Nichts. Keine Spur von Magie … Gar nichts.«</w:t>
      </w:r>
    </w:p>
    <w:p>
      <w:pPr/>
      <w:r>
        <w:rPr>
          <w:rFonts w:ascii="Courier New" w:hAnsi="Courier New" w:cs="Courier New"/>
          <w:sz w:val="24"/>
          <w:szCs w:val="24"/>
          <w:lang w:val="de-DE"/>
        </w:rPr>
        <w:t xml:space="preserve">»Und trotzdem fliegt das Kaninchen.«</w:t>
      </w:r>
    </w:p>
    <w:p>
      <w:pPr/>
      <w:r>
        <w:rPr>
          <w:rFonts w:ascii="Courier New" w:hAnsi="Courier New" w:cs="Courier New"/>
          <w:sz w:val="24"/>
          <w:szCs w:val="24"/>
          <w:lang w:val="de-DE"/>
        </w:rPr>
        <w:t xml:space="preserve">Jomar runzelte die Stirn. »Ein fliegendes Tier? Klingt nach Altheras.«</w:t>
      </w:r>
    </w:p>
    <w:p>
      <w:pPr/>
      <w:r>
        <w:rPr>
          <w:rFonts w:ascii="Courier New" w:hAnsi="Courier New" w:cs="Courier New"/>
          <w:sz w:val="24"/>
          <w:szCs w:val="24"/>
          <w:lang w:val="de-DE"/>
        </w:rPr>
        <w:t xml:space="preserve">Kata zögerte. »Ich weiß nicht. Er hat keine Magie mehr. Zumindest … sollte er keine mehr haben.«</w:t>
      </w:r>
    </w:p>
    <w:p>
      <w:pPr/>
      <w:r>
        <w:rPr>
          <w:rFonts w:ascii="Courier New" w:hAnsi="Courier New" w:cs="Courier New"/>
          <w:sz w:val="24"/>
          <w:szCs w:val="24"/>
          <w:lang w:val="de-DE"/>
        </w:rPr>
        <w:t xml:space="preserve">»Er war es ja auch nicht selbst, damals. Die fliegenden Kühe – das waren seine Manipulationen der Wurzel.«</w:t>
      </w:r>
    </w:p>
    <w:p>
      <w:pPr/>
      <w:r>
        <w:rPr>
          <w:rFonts w:ascii="Courier New" w:hAnsi="Courier New" w:cs="Courier New"/>
          <w:sz w:val="24"/>
          <w:szCs w:val="24"/>
          <w:lang w:val="de-DE"/>
        </w:rPr>
        <w:t xml:space="preserve">»Und die ist versiegelt. Der Wächter hat alle Zugänge gesperrt, alle ›Codes‹ geändert. Niemand kommt da mehr rein.«</w:t>
      </w:r>
    </w:p>
    <w:p>
      <w:pPr/>
      <w:r>
        <w:rPr>
          <w:rFonts w:ascii="Courier New" w:hAnsi="Courier New" w:cs="Courier New"/>
          <w:sz w:val="24"/>
          <w:szCs w:val="24"/>
          <w:lang w:val="de-DE"/>
        </w:rPr>
        <w:t xml:space="preserve">Jomar sagte nichts. Sein Blick blieb auf Ayen gerichtet, der jetzt im Gras saß und leise vor sich hin summte.</w:t>
      </w:r>
    </w:p>
    <w:p>
      <w:pPr/>
      <w:r>
        <w:rPr>
          <w:rFonts w:ascii="Courier New" w:hAnsi="Courier New" w:cs="Courier New"/>
          <w:sz w:val="24"/>
          <w:szCs w:val="24"/>
          <w:lang w:val="de-DE"/>
        </w:rPr>
        <w:t xml:space="preserve">Weitere Tiere stiegen in die Luft. Eine Maus, ein Maulwurf, eine kleine, bräunlich schimmernde Natter – alle in Ayens Nähe. Sie schwebten. Nicht hoch. Nur ein paar Hände breit. Aber es war eindeutig.</w:t>
      </w:r>
    </w:p>
    <w:p>
      <w:pPr/>
      <w:r>
        <w:rPr>
          <w:rFonts w:ascii="Courier New" w:hAnsi="Courier New" w:cs="Courier New"/>
          <w:sz w:val="24"/>
          <w:szCs w:val="24"/>
          <w:lang w:val="de-DE"/>
        </w:rPr>
        <w:t xml:space="preserve">»Es geschieht nur dort, wo Ayen ist«, sagte Kata, ihre Stimme ruhig, aber hart.</w:t>
      </w:r>
    </w:p>
    <w:p>
      <w:pPr/>
      <w:r>
        <w:rPr>
          <w:rFonts w:ascii="Courier New" w:hAnsi="Courier New" w:cs="Courier New"/>
          <w:sz w:val="24"/>
          <w:szCs w:val="24"/>
          <w:lang w:val="de-DE"/>
        </w:rPr>
        <w:t xml:space="preserve">Ayen lachte wieder und klatschte dann in die Hände. Die Tiere sanken langsam zu Boden.</w:t>
      </w:r>
    </w:p>
    <w:p>
      <w:pPr/>
      <w:r>
        <w:rPr>
          <w:rFonts w:ascii="Courier New" w:hAnsi="Courier New" w:cs="Courier New"/>
          <w:sz w:val="24"/>
          <w:szCs w:val="24"/>
          <w:lang w:val="de-DE"/>
        </w:rPr>
        <w:t xml:space="preserve">»Jomar …«, begann Kata.</w:t>
      </w:r>
    </w:p>
    <w:p>
      <w:pPr/>
      <w:r>
        <w:rPr>
          <w:rFonts w:ascii="Courier New" w:hAnsi="Courier New" w:cs="Courier New"/>
          <w:sz w:val="24"/>
          <w:szCs w:val="24"/>
          <w:lang w:val="de-DE"/>
        </w:rPr>
        <w:t xml:space="preserve">»Ich weiß.«</w:t>
      </w:r>
    </w:p>
    <w:p>
      <w:pPr/>
      <w:r>
        <w:rPr>
          <w:rFonts w:ascii="Courier New" w:hAnsi="Courier New" w:cs="Courier New"/>
          <w:sz w:val="24"/>
          <w:szCs w:val="24"/>
          <w:lang w:val="de-DE"/>
        </w:rPr>
        <w:t xml:space="preserve">Kata stand auf und begann, die Decke zusammenzufalten. Ihre Bewegungen waren schnell, konzentriert.</w:t>
      </w:r>
    </w:p>
    <w:p>
      <w:pPr/>
      <w:r>
        <w:rPr>
          <w:rFonts w:ascii="Courier New" w:hAnsi="Courier New" w:cs="Courier New"/>
          <w:sz w:val="24"/>
          <w:szCs w:val="24"/>
          <w:lang w:val="de-DE"/>
        </w:rPr>
        <w:t xml:space="preserve">»Komm«, sagte sie, ohne ihn anzusehen. »Wir gehen nach Hause.«</w:t>
      </w:r>
    </w:p>
    <w:p>
      <w:pPr/>
      <w:r>
        <w:rPr>
          <w:rFonts w:ascii="Courier New" w:hAnsi="Courier New" w:cs="Courier New"/>
          <w:sz w:val="24"/>
          <w:szCs w:val="24"/>
          <w:lang w:val="de-DE"/>
        </w:rPr>
        <w:t xml:space="preserve">Jomar nickte. Er nahm die leeren Becher, das Messer, das Schälchen. Alles war schnell verstaut.</w:t>
      </w:r>
    </w:p>
    <w:p>
      <w:pPr/>
      <w:r>
        <w:rPr>
          <w:rFonts w:ascii="Courier New" w:hAnsi="Courier New" w:cs="Courier New"/>
          <w:sz w:val="24"/>
          <w:szCs w:val="24"/>
          <w:lang w:val="de-DE"/>
        </w:rPr>
        <w:t xml:space="preserve">Ayen hüpfte noch einmal über die Wiese und kam dann lachend zurückgelaufen. Kata streckte die Hand aus, nahm die seine. Sie zog ihm seine Hose an und streifte ihm das Hemd über den Kopf.</w:t>
      </w:r>
    </w:p>
    <w:p>
      <w:pPr/>
      <w:r>
        <w:rPr>
          <w:rFonts w:ascii="Courier New" w:hAnsi="Courier New" w:cs="Courier New"/>
          <w:sz w:val="24"/>
          <w:szCs w:val="24"/>
          <w:lang w:val="de-DE"/>
        </w:rPr>
        <w:t xml:space="preserve">Sie gingen wortlos den Weg zurück, während über ihnen langsam das Licht des späten Nachmittags in ein tieferes Gold kippte.</w:t>
      </w:r>
    </w:p>
    <w:p>
      <w:pPr/>
      <w:r>
        <w:rPr>
          <w:rFonts w:ascii="Courier New" w:hAnsi="Courier New" w:cs="Courier New"/>
          <w:sz w:val="24"/>
          <w:szCs w:val="24"/>
          <w:lang w:val="de-DE"/>
        </w:rPr>
        <w:t xml:space="preserve">»Vielleicht sollten wir mit Efret sprechen«, sagte Kata schließlich.</w:t>
      </w:r>
    </w:p>
    <w:p>
      <w:pPr/>
      <w:r>
        <w:rPr>
          <w:rFonts w:ascii="Courier New" w:hAnsi="Courier New" w:cs="Courier New"/>
          <w:sz w:val="24"/>
          <w:szCs w:val="24"/>
          <w:lang w:val="de-DE"/>
        </w:rPr>
        <w:t xml:space="preserve">»Vielleicht«, erwiderte Jomar. »Wenn ich denn eine Audienz bekomme.«</w:t>
      </w:r>
    </w:p>
    <w:p>
      <w:pPr/>
      <w:r>
        <w:rPr>
          <w:rFonts w:ascii="Courier New" w:hAnsi="Courier New" w:cs="Courier New"/>
          <w:sz w:val="24"/>
          <w:szCs w:val="24"/>
          <w:lang w:val="de-DE"/>
        </w:rPr>
        <w:t xml:space="preserve">Auf dem Rückweg schwiegen Jomar und Kata. Nur Ayen krähte fröhlich vor sich hin.</w:t>
      </w:r>
    </w:p>
    <w:p>
      <w:pPr/>
      <w:r>
        <w:rPr>
          <w:rFonts w:ascii="Courier New" w:hAnsi="Courier New" w:cs="Courier New"/>
          <w:sz w:val="24"/>
          <w:szCs w:val="24"/>
          <w:lang w:val="de-DE"/>
        </w:rPr>
        <w:t xml:space="preserve">Jomar grübelte: </w:t>
      </w:r>
      <w:r>
        <w:rPr>
          <w:rFonts w:ascii="Courier New" w:hAnsi="Courier New" w:cs="Courier New"/>
          <w:i/>
          <w:sz w:val="24"/>
          <w:szCs w:val="24"/>
          <w:lang w:val="de-DE"/>
        </w:rPr>
        <w:t xml:space="preserve">Was war gerade geschehen? Hatte Ayen die Tiere fliegen lassen? Ohne Magie? War das ein unerklärliches einzelnes Ereignis, über das wir noch in Jahren sprechen werden, oder war es der Beginn von etwas?</w:t>
      </w:r>
    </w:p>
    <w:p>
      <w:pPr/>
      <w:r>
        <w:rPr>
          <w:rFonts w:ascii="Courier New" w:hAnsi="Courier New" w:cs="Courier New"/>
          <w:sz w:val="24"/>
          <w:szCs w:val="24"/>
          <w:lang w:val="de-DE"/>
        </w:rPr>
        <w:t xml:space="preserve">Er spürte nun ein dumpfes Pochen hinter seiner Stirn. Er begann, sie mit einer Hand zu massieren.</w:t>
      </w:r>
    </w:p>
    <w:p>
      <w:pPr/>
      <w:r>
        <w:rPr>
          <w:rFonts w:ascii="Courier New" w:hAnsi="Courier New" w:cs="Courier New"/>
          <w:i/>
          <w:sz w:val="24"/>
          <w:szCs w:val="24"/>
          <w:lang w:val="de-DE"/>
        </w:rPr>
        <w:t xml:space="preserve">Ich hätte mich nicht mit dem Schicksal anlegen sollen.</w:t>
      </w:r>
    </w:p>
    <w:sectPr>
      <w:footerReference w:type="default" r:id="rId3"/>
      <w:pgSz w:w="11907" w:h="16839" w:code="9"/>
      <w:pgMar w:top="1440" w:right="1440" w:bottom="1440" w:left="1440"/>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t>Seite </w:t>
    </w:r>
    <w:r>
      <w:fldChar w:fldCharType="begin"/>
      <w:t xml:space="preserve"> PAGE </w:t>
      <w:fldChar w:fldCharType="separate"/>
      <w:fldChar w:fldCharType="end"/>
    </w:r>
  </w:p>
</w:ftr>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 Target="media/document_image_rId4.png" Type="http://schemas.openxmlformats.org/officeDocument/2006/relationships/image" Id="rId4"/>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