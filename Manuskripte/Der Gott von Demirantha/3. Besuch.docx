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11.5.4 (Apache licensed) using REFERENCE JAXB in Homebrew Java 25.0.2 on Mac OS X -->
    <w:sectPr>
      <w:pgSz w:w="11906" w:h="16838"/>
      <w:pgMar w:top="1417" w:right="1417" w:bottom="1417" w:left="1701" w:header="708" w:footer="708"/>
    </w:sectPr>
    <w:p>
      <w:pPr>
        <w:pStyle w:val="Heading1"/>
        <w:jc w:val="left"/>
      </w:pPr>
      <w:r>
        <w:rPr>
          <w:rFonts w:ascii="Courier New" w:hAnsi="Courier New" w:cs="Courier New"/>
          <w:b/>
          <w:color w:val="000000"/>
          <w:sz w:val="24"/>
          <w:szCs w:val="24"/>
          <w:lang w:val="de-DE"/>
        </w:rPr>
        <w:t>3. Besuch</w:t>
      </w:r>
    </w:p>
    <w:p>
      <w:pPr/>
      <w:r>
        <w:rPr>
          <w:rFonts w:ascii="Courier New" w:hAnsi="Courier New" w:cs="Courier New"/>
          <w:sz w:val="24"/>
          <w:szCs w:val="24"/>
          <w:lang w:val="de-DE"/>
        </w:rPr>
        <w:t xml:space="preserve">Die Sonne stand schon hoch am Himmel, als Jomar sich auf die Stufen der breiten Terrasse setzte. Der warme Stein fühlte sich angenehm unter seinen Händen an. Von hier, mit dem Rücken zum Gästehaus und dem Gesicht zum Park, konnte Jomar das gesamte grüne Rechteck überblicken, das von akkurat geschnittenen Hecken, tulpengelben Blumeninseln und den geometrischen Kieswegen durchzogen war. Das Gästehaus, in dem sie untergebracht waren, war eines von sieben identisch aufeinander ausgerichteten Gebäuden, die den Park wie die Zacken einer Krone umgaben.</w:t>
      </w:r>
    </w:p>
    <w:p>
      <w:pPr/>
      <w:r>
        <w:rPr>
          <w:rFonts w:ascii="Courier New" w:hAnsi="Courier New" w:cs="Courier New"/>
          <w:sz w:val="24"/>
          <w:szCs w:val="24"/>
          <w:lang w:val="de-DE"/>
        </w:rPr>
        <w:t xml:space="preserve">Jomar ließ seinen Blick über den Park schweifen, doch seine Gedanken waren weit entfernt von der friedlichen Szenerie. Warum waren sie hier? Seit zwei Monaten lebten sie in diesem luxuriösen Gästehaus, umgeben von Bediensteten, die jeden ihrer Wünsche erfüllten. Doch nichts schien zu passieren. Die Tage vergingen in einer monotonen Gleichförmigkeit, die ihm zunehmend auf die Nerven ging.</w:t>
      </w:r>
    </w:p>
    <w:p>
      <w:pPr/>
      <w:r>
        <w:rPr>
          <w:rFonts w:ascii="Courier New" w:hAnsi="Courier New" w:cs="Courier New"/>
          <w:sz w:val="24"/>
          <w:szCs w:val="24"/>
          <w:lang w:val="de-DE"/>
        </w:rPr>
        <w:t xml:space="preserve">In der Ferne jagte Ayen einem Pfau hinterher. Dutzende von ihnen stolzierten über den Kies. Die Tiere hatten sich in den vergangenen Wochen an den kleinen Jungen gewöhnt und reagierten nur noch mit gelangweiltem Flügelschlagen, wenn er ihnen zu nahekam.</w:t>
      </w:r>
    </w:p>
    <w:p>
      <w:pPr/>
      <w:r>
        <w:rPr>
          <w:rFonts w:ascii="Courier New" w:hAnsi="Courier New" w:cs="Courier New"/>
          <w:sz w:val="24"/>
          <w:szCs w:val="24"/>
          <w:lang w:val="de-DE"/>
        </w:rPr>
        <w:t xml:space="preserve">Kata ließ sich neben Jomar nieder und knabberte gedankenverloren an einem Stück Gebäck. Sie schwieg, doch Jomar erkannte, dass sie eigentlich etwas sagen wollte.</w:t>
      </w:r>
    </w:p>
    <w:p>
      <w:pPr/>
      <w:r>
        <w:rPr>
          <w:rFonts w:ascii="Courier New" w:hAnsi="Courier New" w:cs="Courier New"/>
          <w:sz w:val="24"/>
          <w:szCs w:val="24"/>
          <w:lang w:val="de-DE"/>
        </w:rPr>
        <w:t xml:space="preserve">»Was?«</w:t>
      </w:r>
    </w:p>
    <w:p>
      <w:pPr/>
      <w:r>
        <w:rPr>
          <w:rFonts w:ascii="Courier New" w:hAnsi="Courier New" w:cs="Courier New"/>
          <w:sz w:val="24"/>
          <w:szCs w:val="24"/>
          <w:lang w:val="de-DE"/>
        </w:rPr>
        <w:t xml:space="preserve">Sie seufzte. »Die Küchenhilfe ist unmöglich. Erst macht sie alles falsch, dann spricht sie mich nicht mit ›Herrin‹ an.«</w:t>
      </w:r>
    </w:p>
    <w:p>
      <w:pPr/>
      <w:r>
        <w:rPr>
          <w:rFonts w:ascii="Courier New" w:hAnsi="Courier New" w:cs="Courier New"/>
          <w:sz w:val="24"/>
          <w:szCs w:val="24"/>
          <w:lang w:val="de-DE"/>
        </w:rPr>
        <w:t xml:space="preserve">»Deswegen wollte ich nie Diener«, murmelte Jomar. »Es beginnt harmlos. Und auf einmal bist du wieder die arrogante Herzogin.«</w:t>
      </w:r>
    </w:p>
    <w:p>
      <w:pPr/>
      <w:r>
        <w:rPr>
          <w:rFonts w:ascii="Courier New" w:hAnsi="Courier New" w:cs="Courier New"/>
          <w:sz w:val="24"/>
          <w:szCs w:val="24"/>
          <w:lang w:val="de-DE"/>
        </w:rPr>
        <w:t xml:space="preserve">Kata schnaubte. »Ach was. Bedienstete brauchen klare Ansagen. Wenn man ihnen zu viel Freiheit lässt, werden sie nachlässig. Und das endet in kaltem Tee und trockenem Gebäck.«</w:t>
      </w:r>
    </w:p>
    <w:p>
      <w:pPr/>
      <w:r>
        <w:rPr>
          <w:rFonts w:ascii="Courier New" w:hAnsi="Courier New" w:cs="Courier New"/>
          <w:sz w:val="24"/>
          <w:szCs w:val="24"/>
          <w:lang w:val="de-DE"/>
        </w:rPr>
        <w:t xml:space="preserve">»Es hat mich trotzdem überrascht, dass du schon nach einem halben Tag wieder Kommandos erteilt hast.«</w:t>
      </w:r>
    </w:p>
    <w:p>
      <w:pPr/>
      <w:r>
        <w:rPr>
          <w:rFonts w:ascii="Courier New" w:hAnsi="Courier New" w:cs="Courier New"/>
          <w:sz w:val="24"/>
          <w:szCs w:val="24"/>
          <w:lang w:val="de-DE"/>
        </w:rPr>
        <w:t xml:space="preserve">Kata hob die Augenbrauen. »Ich nenne das Haushaltsführung.«</w:t>
      </w:r>
    </w:p>
    <w:p>
      <w:pPr/>
      <w:r>
        <w:rPr>
          <w:rFonts w:ascii="Courier New" w:hAnsi="Courier New" w:cs="Courier New"/>
          <w:sz w:val="24"/>
          <w:szCs w:val="24"/>
          <w:lang w:val="de-DE"/>
        </w:rPr>
        <w:t xml:space="preserve">Sie nippten eine Weile schweigend an ihren Tassen. Inzwischen jagte Ayen mit ausgestreckten Armen zwei Pfauen gleichzeitig hinterher. Zum Glück ließ er sie am Boden.</w:t>
      </w:r>
    </w:p>
    <w:p>
      <w:pPr/>
      <w:r>
        <w:rPr>
          <w:rFonts w:ascii="Courier New" w:hAnsi="Courier New" w:cs="Courier New"/>
          <w:sz w:val="24"/>
          <w:szCs w:val="24"/>
          <w:lang w:val="de-DE"/>
        </w:rPr>
        <w:t xml:space="preserve">»Er kommt jeden Tag«, sagte Jomar unvermittelt.</w:t>
      </w:r>
    </w:p>
    <w:p>
      <w:pPr/>
      <w:r>
        <w:rPr>
          <w:rFonts w:ascii="Courier New" w:hAnsi="Courier New" w:cs="Courier New"/>
          <w:sz w:val="24"/>
          <w:szCs w:val="24"/>
          <w:lang w:val="de-DE"/>
        </w:rPr>
        <w:t xml:space="preserve">Kata musste nicht fragen, wen er meinte. Efret kam in Sichtweite – er schlenderte barfuß über den Rasen, seine Robe mal wieder auf links gedreht. Er hatte einen Stein in der Hand, den er einem der Pfauen anbot. Das Tier würdigte das Geschenk keines Blickes.</w:t>
      </w:r>
    </w:p>
    <w:p>
      <w:pPr/>
      <w:r>
        <w:rPr>
          <w:rFonts w:ascii="Courier New" w:hAnsi="Courier New" w:cs="Courier New"/>
          <w:sz w:val="24"/>
          <w:szCs w:val="24"/>
          <w:lang w:val="de-DE"/>
        </w:rPr>
        <w:t xml:space="preserve">»Und weder er noch Ayen sagen uns, worüber sie sprechen. Das geht jetzt schon seit Wochen so. Manchmal reden sie stundenlang.« Kata legte ihre Stirn missbilligend in Falten. »Schon beim ersten Gespräch im Thronsaal hatte ich das Gefühl, dass Efret uns nicht alles gesagt hat. Vielleicht nicht einmal die Hälfte.«</w:t>
      </w:r>
    </w:p>
    <w:p>
      <w:pPr/>
      <w:r>
        <w:rPr>
          <w:rFonts w:ascii="Courier New" w:hAnsi="Courier New" w:cs="Courier New"/>
          <w:sz w:val="24"/>
          <w:szCs w:val="24"/>
          <w:lang w:val="de-DE"/>
        </w:rPr>
        <w:t xml:space="preserve">Jomar sagte leise: »Wie immer hat Efret seine Geheimnisse. Und bislang hat mir das nie geschadet.«</w:t>
      </w:r>
    </w:p>
    <w:p>
      <w:pPr/>
      <w:r>
        <w:rPr>
          <w:rFonts w:ascii="Courier New" w:hAnsi="Courier New" w:cs="Courier New"/>
          <w:sz w:val="24"/>
          <w:szCs w:val="24"/>
          <w:lang w:val="de-DE"/>
        </w:rPr>
        <w:t xml:space="preserve">Kata zog die Knie an und legte das Kinn darauf. »Es gefällt mir trotzdem nicht.«</w:t>
      </w:r>
    </w:p>
    <w:p>
      <w:pPr/>
      <w:r>
        <w:rPr>
          <w:rFonts w:ascii="Courier New" w:hAnsi="Courier New" w:cs="Courier New"/>
          <w:sz w:val="24"/>
          <w:szCs w:val="24"/>
          <w:lang w:val="de-DE"/>
        </w:rPr>
        <w:t xml:space="preserve">Sie sahen Ayen und Efret zu, wie sie sich unterhielten. Schließlich drehte sich der alte Zauberer um und schlenderte davon.</w:t>
      </w:r>
    </w:p>
    <w:p>
      <w:pPr/>
      <w:r>
        <w:rPr>
          <w:rFonts w:ascii="Courier New" w:hAnsi="Courier New" w:cs="Courier New"/>
          <w:sz w:val="24"/>
          <w:szCs w:val="24"/>
          <w:lang w:val="de-DE"/>
        </w:rPr>
        <w:t xml:space="preserve">»Er grüßt uns nicht mal«, grummelte Jomar.</w:t>
      </w:r>
    </w:p>
    <w:p>
      <w:pPr/>
      <w:r>
        <w:rPr>
          <w:rFonts w:ascii="Courier New" w:hAnsi="Courier New" w:cs="Courier New"/>
          <w:sz w:val="24"/>
          <w:szCs w:val="24"/>
          <w:lang w:val="de-DE"/>
        </w:rPr>
        <w:t xml:space="preserve">Ein Schatten fiel auf Kata. Die Küchenhilfe stand hinter ihr.  »Meisterin Jaad, </w:t>
      </w:r>
      <w:r>
        <w:rPr>
          <w:rFonts w:ascii="Courier New" w:hAnsi="Courier New" w:cs="Courier New"/>
          <w:i/>
          <w:sz w:val="24"/>
          <w:szCs w:val="24"/>
          <w:lang w:val="de-DE"/>
        </w:rPr>
        <w:t xml:space="preserve">Herrin</w:t>
      </w:r>
      <w:r>
        <w:rPr>
          <w:rFonts w:ascii="Courier New" w:hAnsi="Courier New" w:cs="Courier New"/>
          <w:sz w:val="24"/>
          <w:szCs w:val="24"/>
          <w:lang w:val="de-DE"/>
        </w:rPr>
        <w:t xml:space="preserve">.« Das letzte Wort spuckte sie aus wie einen  Schluck saure Milch.</w:t>
      </w:r>
    </w:p>
    <w:p>
      <w:pPr/>
      <w:r>
        <w:rPr>
          <w:rFonts w:ascii="Courier New" w:hAnsi="Courier New" w:cs="Courier New"/>
          <w:sz w:val="24"/>
          <w:szCs w:val="24"/>
          <w:lang w:val="de-DE"/>
        </w:rPr>
        <w:t xml:space="preserve">Kata und Jomar sprangen gleichzeitig auf. Jomar umarmte Jaad herzlich und trat zur Seite. Auch  Kata schloss die Besucherin in die Arme, fester, als es die Etikette verlangte.</w:t>
      </w:r>
    </w:p>
    <w:p>
      <w:pPr/>
      <w:r>
        <w:rPr>
          <w:rFonts w:ascii="Courier New" w:hAnsi="Courier New" w:cs="Courier New"/>
          <w:sz w:val="24"/>
          <w:szCs w:val="24"/>
          <w:lang w:val="de-DE"/>
        </w:rPr>
        <w:t xml:space="preserve">»Bitte nicht wieder küssen«, sagte Jomar mit erhobenem Zeigefinger. »Letztes Mal hätte mich beinahe der Schlag getroffen.«</w:t>
      </w:r>
    </w:p>
    <w:p>
      <w:pPr/>
      <w:r>
        <w:rPr>
          <w:rFonts w:ascii="Courier New" w:hAnsi="Courier New" w:cs="Courier New"/>
          <w:sz w:val="24"/>
          <w:szCs w:val="24"/>
          <w:lang w:val="de-DE"/>
        </w:rPr>
        <w:t xml:space="preserve">Alle drei lachten.</w:t>
      </w:r>
    </w:p>
    <w:p>
      <w:pPr/>
      <w:r>
        <w:rPr>
          <w:rFonts w:ascii="Courier New" w:hAnsi="Courier New" w:cs="Courier New"/>
          <w:sz w:val="24"/>
          <w:szCs w:val="24"/>
          <w:lang w:val="de-DE"/>
        </w:rPr>
        <w:t xml:space="preserve">Sie baten Jaad zu der Sitzgruppe unter dem Sonnensegel. Jaad und Kata ließen sich auf dem Sofa nieder, Jomar zog sich einen Stuhl heran.</w:t>
      </w:r>
    </w:p>
    <w:p>
      <w:pPr/>
      <w:r>
        <w:rPr>
          <w:rFonts w:ascii="Courier New" w:hAnsi="Courier New" w:cs="Courier New"/>
          <w:sz w:val="24"/>
          <w:szCs w:val="24"/>
          <w:lang w:val="de-DE"/>
        </w:rPr>
        <w:t xml:space="preserve">»Es ist angenehm hier. Ruhig. Und mit Aussicht.«</w:t>
      </w:r>
    </w:p>
    <w:p>
      <w:pPr/>
      <w:r>
        <w:rPr>
          <w:rFonts w:ascii="Courier New" w:hAnsi="Courier New" w:cs="Courier New"/>
          <w:sz w:val="24"/>
          <w:szCs w:val="24"/>
          <w:lang w:val="de-DE"/>
        </w:rPr>
        <w:t xml:space="preserve">»Wie geht es dir?«, fragte Kata.</w:t>
      </w:r>
    </w:p>
    <w:p>
      <w:pPr/>
      <w:r>
        <w:rPr>
          <w:rFonts w:ascii="Courier New" w:hAnsi="Courier New" w:cs="Courier New"/>
          <w:sz w:val="24"/>
          <w:szCs w:val="24"/>
          <w:lang w:val="de-DE"/>
        </w:rPr>
        <w:t xml:space="preserve">»Wie jemandem, der zwischen allen Stühlen sitzt. Der Zaubererrat ist kein Ort für Freundlichkeit oder Geduld. Ich habe Unterstützer, ja – aber auch mehr Gegner, als mir lieb ist.«</w:t>
      </w:r>
    </w:p>
    <w:p>
      <w:pPr/>
      <w:r>
        <w:rPr>
          <w:rFonts w:ascii="Courier New" w:hAnsi="Courier New" w:cs="Courier New"/>
          <w:sz w:val="24"/>
          <w:szCs w:val="24"/>
          <w:lang w:val="de-DE"/>
        </w:rPr>
        <w:t xml:space="preserve">»Weil du Efret nahestehst.«</w:t>
      </w:r>
    </w:p>
    <w:p>
      <w:pPr/>
      <w:r>
        <w:rPr>
          <w:rFonts w:ascii="Courier New" w:hAnsi="Courier New" w:cs="Courier New"/>
          <w:sz w:val="24"/>
          <w:szCs w:val="24"/>
          <w:lang w:val="de-DE"/>
        </w:rPr>
        <w:t xml:space="preserve">»Ja, und weil ich eine Frau bin, und weil ich ›zu jung‹ bin, und weil ich an Efrets Politik glaube.«</w:t>
      </w:r>
    </w:p>
    <w:p>
      <w:pPr/>
      <w:r>
        <w:rPr>
          <w:rFonts w:ascii="Courier New" w:hAnsi="Courier New" w:cs="Courier New"/>
          <w:sz w:val="24"/>
          <w:szCs w:val="24"/>
          <w:lang w:val="de-DE"/>
        </w:rPr>
        <w:t xml:space="preserve">»Und was sagt Efret dazu?«, fragte Jomar.</w:t>
      </w:r>
    </w:p>
    <w:p>
      <w:pPr/>
      <w:r>
        <w:rPr>
          <w:rFonts w:ascii="Courier New" w:hAnsi="Courier New" w:cs="Courier New"/>
          <w:sz w:val="24"/>
          <w:szCs w:val="24"/>
          <w:lang w:val="de-DE"/>
        </w:rPr>
        <w:t xml:space="preserve">Jaad zuckte mit den Schultern. »Wahrscheinlich ›Mäusescheiße!‹ oder Ähnliches. Er hat eigene Probleme. Der Druck auf ihn nimmt zu. Noch wagt niemand, ihn offen infrage zu stellen. Aber das Raunen nimmt zu. Sie nennen ihn alt, unberechenbar – und, als wäre es ein Vorwurf, zu menschlich.«</w:t>
      </w:r>
    </w:p>
    <w:p>
      <w:pPr/>
      <w:r>
        <w:rPr>
          <w:rFonts w:ascii="Courier New" w:hAnsi="Courier New" w:cs="Courier New"/>
          <w:sz w:val="24"/>
          <w:szCs w:val="24"/>
          <w:lang w:val="de-DE"/>
        </w:rPr>
        <w:t xml:space="preserve">»Das Letzte ist wohl das größte Vergehen«, sagte Kata.</w:t>
      </w:r>
    </w:p>
    <w:p>
      <w:pPr/>
      <w:r>
        <w:rPr>
          <w:rFonts w:ascii="Courier New" w:hAnsi="Courier New" w:cs="Courier New"/>
          <w:sz w:val="24"/>
          <w:szCs w:val="24"/>
          <w:lang w:val="de-DE"/>
        </w:rPr>
        <w:t xml:space="preserve">»Es gibt eine ständig wachsende Gruppe, die will mehr. Sie wollen den stillen Bund mit dem König aufkündigen. Sichtbarer auftreten. Macht zeigen. Einfluss nehmen. Die alte Leier: ›überlegene Zauberer‹ und ›minderwertige Nichtmagische‹.«</w:t>
      </w:r>
    </w:p>
    <w:p>
      <w:pPr/>
      <w:r>
        <w:rPr>
          <w:rFonts w:ascii="Courier New" w:hAnsi="Courier New" w:cs="Courier New"/>
          <w:sz w:val="24"/>
          <w:szCs w:val="24"/>
          <w:lang w:val="de-DE"/>
        </w:rPr>
        <w:t xml:space="preserve">Kata schlug mit der flachen Hand auf die Lehne. »Sie haben nichts aus der Geschichte gelernt. Die Zaubererkriege haben gezeigt, wo das alles hinführt.«</w:t>
      </w:r>
    </w:p>
    <w:p>
      <w:pPr/>
      <w:r>
        <w:rPr>
          <w:rFonts w:ascii="Courier New" w:hAnsi="Courier New" w:cs="Courier New"/>
          <w:sz w:val="24"/>
          <w:szCs w:val="24"/>
          <w:lang w:val="de-DE"/>
        </w:rPr>
        <w:t xml:space="preserve">Ayens heller Ruf unterbrach das düstere Gespräch. »Mama, guck! Ich bin der König der Vögel!«</w:t>
      </w:r>
    </w:p>
    <w:p>
      <w:pPr/>
      <w:r>
        <w:rPr>
          <w:rFonts w:ascii="Courier New" w:hAnsi="Courier New" w:cs="Courier New"/>
          <w:sz w:val="24"/>
          <w:szCs w:val="24"/>
          <w:lang w:val="de-DE"/>
        </w:rPr>
        <w:t xml:space="preserve">Er balancierte auf einem niedrigen Brunnenrand, die Arme ausgebreitet, während drei Pfauen wie ein lebendes Diadem um ihn herumstolzierten.</w:t>
      </w:r>
    </w:p>
    <w:p>
      <w:pPr/>
      <w:r>
        <w:rPr>
          <w:rFonts w:ascii="Courier New" w:hAnsi="Courier New" w:cs="Courier New"/>
          <w:sz w:val="24"/>
          <w:szCs w:val="24"/>
          <w:lang w:val="de-DE"/>
        </w:rPr>
        <w:t xml:space="preserve">Jaad runzelte die Stirn. »Habt ihr keine Angst, dass er in den Brunnen fällt?«</w:t>
      </w:r>
    </w:p>
    <w:p>
      <w:pPr/>
      <w:r>
        <w:rPr>
          <w:rFonts w:ascii="Courier New" w:hAnsi="Courier New" w:cs="Courier New"/>
          <w:sz w:val="24"/>
          <w:szCs w:val="24"/>
          <w:lang w:val="de-DE"/>
        </w:rPr>
        <w:t xml:space="preserve">Kata lachte. »Das ist ein Zierbrunnen, der ist vergittert.«</w:t>
      </w:r>
    </w:p>
    <w:p>
      <w:pPr/>
      <w:r>
        <w:rPr>
          <w:rFonts w:ascii="Courier New" w:hAnsi="Courier New" w:cs="Courier New"/>
          <w:sz w:val="24"/>
          <w:szCs w:val="24"/>
          <w:lang w:val="de-DE"/>
        </w:rPr>
        <w:t xml:space="preserve">Sie sahen Ayen dabei zu, wie er die Pfauen mit weit ausgebreiteten Armen dirigierte.</w:t>
      </w:r>
    </w:p>
    <w:p>
      <w:pPr/>
      <w:r>
        <w:rPr>
          <w:rFonts w:ascii="Courier New" w:hAnsi="Courier New" w:cs="Courier New"/>
          <w:sz w:val="24"/>
          <w:szCs w:val="24"/>
          <w:lang w:val="de-DE"/>
        </w:rPr>
        <w:t xml:space="preserve">Nach einer Weile deutete Jaad auf das Kind und fragte: »Und wie geht es ihm? Alle reden davon: Es gab … Vorfälle?«</w:t>
      </w:r>
    </w:p>
    <w:p>
      <w:pPr/>
      <w:r>
        <w:rPr>
          <w:rFonts w:ascii="Courier New" w:hAnsi="Courier New" w:cs="Courier New"/>
          <w:sz w:val="24"/>
          <w:szCs w:val="24"/>
          <w:lang w:val="de-DE"/>
        </w:rPr>
        <w:t xml:space="preserve">Kata tauschte einen Blick mit Jomar. »Hat Efret mit dir darüber geredet?«</w:t>
      </w:r>
    </w:p>
    <w:p>
      <w:pPr/>
      <w:r>
        <w:rPr>
          <w:rFonts w:ascii="Courier New" w:hAnsi="Courier New" w:cs="Courier New"/>
          <w:sz w:val="24"/>
          <w:szCs w:val="24"/>
          <w:lang w:val="de-DE"/>
        </w:rPr>
        <w:t xml:space="preserve">»Er deutete es an, nur um sofort das Thema zu wechseln. Das allein ist schon vielsagend genug.«</w:t>
      </w:r>
    </w:p>
    <w:p>
      <w:pPr/>
      <w:r>
        <w:rPr>
          <w:rFonts w:ascii="Courier New" w:hAnsi="Courier New" w:cs="Courier New"/>
          <w:sz w:val="24"/>
          <w:szCs w:val="24"/>
          <w:lang w:val="de-DE"/>
        </w:rPr>
        <w:t xml:space="preserve">Jomar nickte langsam. »Ayen hat Kräfte. Und wir wissen nicht, was sie bedeuten. Es ist … nicht wie bei anderen Kindern.«</w:t>
      </w:r>
    </w:p>
    <w:p>
      <w:pPr/>
      <w:r>
        <w:rPr>
          <w:rFonts w:ascii="Courier New" w:hAnsi="Courier New" w:cs="Courier New"/>
          <w:sz w:val="24"/>
          <w:szCs w:val="24"/>
          <w:lang w:val="de-DE"/>
        </w:rPr>
        <w:t xml:space="preserve">Jaad runzelte die Stirn: »Wie stark ist denn die Magie in ihm?«</w:t>
      </w:r>
    </w:p>
    <w:p>
      <w:pPr/>
      <w:r>
        <w:rPr>
          <w:rFonts w:ascii="Courier New" w:hAnsi="Courier New" w:cs="Courier New"/>
          <w:sz w:val="24"/>
          <w:szCs w:val="24"/>
          <w:lang w:val="de-DE"/>
        </w:rPr>
        <w:t xml:space="preserve">Kata schüttelte den Kopf. »Keine Magie. In ihm ist nicht einmal eine Spur davon.«</w:t>
      </w:r>
    </w:p>
    <w:p>
      <w:pPr/>
      <w:r>
        <w:rPr>
          <w:rFonts w:ascii="Courier New" w:hAnsi="Courier New" w:cs="Courier New"/>
          <w:sz w:val="24"/>
          <w:szCs w:val="24"/>
          <w:lang w:val="de-DE"/>
        </w:rPr>
        <w:t xml:space="preserve">»Aber …«, setzte Jaad an, verstummte jedoch sofort wieder.</w:t>
      </w:r>
    </w:p>
    <w:p>
      <w:pPr/>
      <w:r>
        <w:rPr>
          <w:rFonts w:ascii="Courier New" w:hAnsi="Courier New" w:cs="Courier New"/>
          <w:sz w:val="24"/>
          <w:szCs w:val="24"/>
          <w:lang w:val="de-DE"/>
        </w:rPr>
        <w:t xml:space="preserve">»Wir wissen auch nicht, was geschieht, Efret auch nicht und Ayen schon gar nicht.«</w:t>
      </w:r>
    </w:p>
    <w:p>
      <w:pPr/>
      <w:r>
        <w:rPr>
          <w:rFonts w:ascii="Courier New" w:hAnsi="Courier New" w:cs="Courier New"/>
          <w:sz w:val="24"/>
          <w:szCs w:val="24"/>
          <w:lang w:val="de-DE"/>
        </w:rPr>
        <w:t xml:space="preserve">»Wenn keine Magie im Spiel ist, kann der Junge kaum die Ursache sein«, schlussfolgerte Jaad. »Dann muss es von außen kommen.«</w:t>
      </w:r>
    </w:p>
    <w:p>
      <w:pPr/>
      <w:r>
        <w:rPr>
          <w:rFonts w:ascii="Courier New" w:hAnsi="Courier New" w:cs="Courier New"/>
          <w:sz w:val="24"/>
          <w:szCs w:val="24"/>
          <w:lang w:val="de-DE"/>
        </w:rPr>
        <w:t xml:space="preserve">Kata schüttelte langsam den Kopf.</w:t>
      </w:r>
    </w:p>
    <w:p>
      <w:pPr/>
      <w:r>
        <w:rPr>
          <w:rFonts w:ascii="Courier New" w:hAnsi="Courier New" w:cs="Courier New"/>
          <w:sz w:val="24"/>
          <w:szCs w:val="24"/>
          <w:lang w:val="de-DE"/>
        </w:rPr>
        <w:t xml:space="preserve">»Nein, wenn er Tiere fliegen lässt oder Ähnliches, ist dort keine magische Aktivität zu spüren. Nicht die kleinste Resonanz. Und Ayen selbst sagt, er sei verantwortlich. Auch wenn er nicht weiß, wie oder warum.«</w:t>
      </w:r>
    </w:p>
    <w:p>
      <w:pPr/>
      <w:r>
        <w:rPr>
          <w:rFonts w:ascii="Courier New" w:hAnsi="Courier New" w:cs="Courier New"/>
          <w:sz w:val="24"/>
          <w:szCs w:val="24"/>
          <w:lang w:val="de-DE"/>
        </w:rPr>
        <w:t xml:space="preserve">»Ihr wisst also nicht, woher diese Kräfte kommen oder wie sie funktionieren?«</w:t>
      </w:r>
    </w:p>
    <w:p>
      <w:pPr/>
      <w:r>
        <w:rPr>
          <w:rFonts w:ascii="Courier New" w:hAnsi="Courier New" w:cs="Courier New"/>
          <w:sz w:val="24"/>
          <w:szCs w:val="24"/>
          <w:lang w:val="de-DE"/>
        </w:rPr>
        <w:t xml:space="preserve">»Nein«, sagte Jomar leise. »Nicht einmal ansatzweise.«</w:t>
      </w:r>
    </w:p>
    <w:p>
      <w:pPr/>
      <w:r>
        <w:rPr>
          <w:rFonts w:ascii="Courier New" w:hAnsi="Courier New" w:cs="Courier New"/>
          <w:sz w:val="24"/>
          <w:szCs w:val="24"/>
          <w:lang w:val="de-DE"/>
        </w:rPr>
        <w:t xml:space="preserve">Alle drei schwiegen nun. Jomar beobachtete, wie Katas Haltung sich plötzlich straffte. Ihr Blick, eben noch unsicher, wurde fest.</w:t>
      </w:r>
    </w:p>
    <w:p>
      <w:pPr/>
      <w:r>
        <w:rPr>
          <w:rFonts w:ascii="Courier New" w:hAnsi="Courier New" w:cs="Courier New"/>
          <w:sz w:val="24"/>
          <w:szCs w:val="24"/>
          <w:lang w:val="de-DE"/>
        </w:rPr>
        <w:t xml:space="preserve">Sie öffnete den Mund, schloss ihn wieder und suchte sichtlich nach den richtigen Worten.</w:t>
      </w:r>
    </w:p>
    <w:p>
      <w:pPr/>
      <w:r>
        <w:rPr>
          <w:rFonts w:ascii="Courier New" w:hAnsi="Courier New" w:cs="Courier New"/>
          <w:sz w:val="24"/>
          <w:szCs w:val="24"/>
          <w:lang w:val="de-DE"/>
        </w:rPr>
        <w:t xml:space="preserve">»Ich glaube, ich bin schuld.«</w:t>
      </w:r>
    </w:p>
    <w:p>
      <w:pPr/>
      <w:r>
        <w:rPr>
          <w:rFonts w:ascii="Courier New" w:hAnsi="Courier New" w:cs="Courier New"/>
          <w:sz w:val="24"/>
          <w:szCs w:val="24"/>
          <w:lang w:val="de-DE"/>
        </w:rPr>
        <w:t xml:space="preserve">»Was?«, entfuhr es Jomar. “Schuld? Woran?”</w:t>
      </w:r>
    </w:p>
    <w:p>
      <w:pPr/>
      <w:r>
        <w:rPr>
          <w:rFonts w:ascii="Courier New" w:hAnsi="Courier New" w:cs="Courier New"/>
          <w:sz w:val="24"/>
          <w:szCs w:val="24"/>
          <w:lang w:val="de-DE"/>
        </w:rPr>
        <w:t xml:space="preserve">Kata senkte den Blick. »Ich glaube, dass ich bei meiner Rückkehr … etwas mitgebracht habe. Einen Rest jener Macht, die ich als Göttin innehatte.«</w:t>
      </w:r>
    </w:p>
    <w:p>
      <w:pPr/>
      <w:r>
        <w:rPr>
          <w:rFonts w:ascii="Courier New" w:hAnsi="Courier New" w:cs="Courier New"/>
          <w:sz w:val="24"/>
          <w:szCs w:val="24"/>
          <w:lang w:val="de-DE"/>
        </w:rPr>
        <w:t xml:space="preserve">Jaad beugte sich zu Kata hinüber. “Spürst du etwas? Einen Rest deiner Göttlichkeit?”</w:t>
      </w:r>
    </w:p>
    <w:p>
      <w:pPr/>
      <w:r>
        <w:rPr>
          <w:rFonts w:ascii="Courier New" w:hAnsi="Courier New" w:cs="Courier New"/>
          <w:sz w:val="24"/>
          <w:szCs w:val="24"/>
          <w:lang w:val="de-DE"/>
        </w:rPr>
        <w:t xml:space="preserve">Kata schüttelte den Kopf. “Nein, ich spüre nichts. Aber es würde alles erklären.”</w:t>
      </w:r>
    </w:p>
    <w:p>
      <w:pPr/>
      <w:r>
        <w:rPr>
          <w:rFonts w:ascii="Courier New" w:hAnsi="Courier New" w:cs="Courier New"/>
          <w:sz w:val="24"/>
          <w:szCs w:val="24"/>
          <w:lang w:val="de-DE"/>
        </w:rPr>
        <w:t xml:space="preserve">Jaad schloss kurz die Augen. »Dann braucht ihr Hilfe. Jemanden,  der mehr tut, als nur zuzusehen. Ihr dürft damit nicht allein bleiben.«</w:t>
      </w:r>
    </w:p>
    <w:p>
      <w:pPr/>
      <w:r>
        <w:rPr>
          <w:rFonts w:ascii="Courier New" w:hAnsi="Courier New" w:cs="Courier New"/>
          <w:sz w:val="24"/>
          <w:szCs w:val="24"/>
          <w:lang w:val="de-DE"/>
        </w:rPr>
        <w:t xml:space="preserve">Kata versuchte zu lächeln. »Aber komm nicht nur deshalb. Auch unseretwegen.«</w:t>
      </w:r>
    </w:p>
    <w:p>
      <w:pPr/>
      <w:r>
        <w:rPr>
          <w:rFonts w:ascii="Courier New" w:hAnsi="Courier New" w:cs="Courier New"/>
          <w:sz w:val="24"/>
          <w:szCs w:val="24"/>
          <w:lang w:val="de-DE"/>
        </w:rPr>
        <w:t xml:space="preserve">Jaad erwiderte das Lächeln, warm und ernst zugleich. »Gerade deshalb komme ich. Weil ihr meine Freunde seid. Das wird sich nicht ändern – ganz gleich, was noch kommt.«</w:t>
      </w:r>
    </w:p>
    <w:p>
      <w:pPr>
        <w:jc w:val="center"/>
      </w:pPr>
      <w:r>
        <w:rPr/>
        <w:t>──────────────────────────────────────────────────</w:t>
      </w:r>
    </w:p>
    <w:p>
      <w:pPr/>
      <w:r>
        <w:rPr>
          <w:rFonts w:ascii="Courier New" w:hAnsi="Courier New" w:cs="Courier New"/>
          <w:sz w:val="24"/>
          <w:szCs w:val="24"/>
          <w:lang w:val="de-DE"/>
        </w:rPr>
        <w:t xml:space="preserve">Jaad war gerade gegangen, als Marina festen Schrittes durch die Tür trat, einen übervollen Korb im Arm, dessen Inhalt wie üblich zur Hälfte aus Naschwerk bestand. Kata nahm ihn ihr ab und stellte ihn auf den Tisch. Draußen im Park spielte Ayen nun mit den anderen Kindern: Tivan, Sorin und Maela.</w:t>
      </w:r>
    </w:p>
    <w:p>
      <w:pPr/>
      <w:r>
        <w:rPr>
          <w:rFonts w:ascii="Courier New" w:hAnsi="Courier New" w:cs="Courier New"/>
          <w:sz w:val="24"/>
          <w:szCs w:val="24"/>
          <w:lang w:val="de-DE"/>
        </w:rPr>
        <w:t xml:space="preserve">»Wie geht’s euch?«, fragte sie und streckte sich ausgiebig, bevor sie sich auf das niedrige Polster setzte.</w:t>
      </w:r>
    </w:p>
    <w:p>
      <w:pPr/>
      <w:r>
        <w:rPr>
          <w:rFonts w:ascii="Courier New" w:hAnsi="Courier New" w:cs="Courier New"/>
          <w:sz w:val="24"/>
          <w:szCs w:val="24"/>
          <w:lang w:val="de-DE"/>
        </w:rPr>
        <w:t xml:space="preserve">»Gut, denke ich«, antwortete Kata. »Meistens jedenfalls. Das hängt ganz von der Laune unseres kleinen Hausgeistes ab.«</w:t>
      </w:r>
    </w:p>
    <w:p>
      <w:pPr/>
      <w:r>
        <w:rPr>
          <w:rFonts w:ascii="Courier New" w:hAnsi="Courier New" w:cs="Courier New"/>
          <w:sz w:val="24"/>
          <w:szCs w:val="24"/>
          <w:lang w:val="de-DE"/>
        </w:rPr>
        <w:t xml:space="preserve">»Mir geht’s gut«, sagte Jomar und setzte sich ihr gegenüber. »Und dir? Du wirkst … entspannt. Selten genug.«</w:t>
      </w:r>
    </w:p>
    <w:p>
      <w:pPr/>
      <w:r>
        <w:rPr>
          <w:rFonts w:ascii="Courier New" w:hAnsi="Courier New" w:cs="Courier New"/>
          <w:sz w:val="24"/>
          <w:szCs w:val="24"/>
          <w:lang w:val="de-DE"/>
        </w:rPr>
        <w:t xml:space="preserve">»Ich habe gelernt, andere für mich arbeiten zu lassen. Seit ich nicht mehr alles allein mache, geht’s mir besser. Ich bin halt nicht mehr die Jüngste.«</w:t>
      </w:r>
    </w:p>
    <w:p>
      <w:pPr/>
      <w:r>
        <w:rPr>
          <w:rFonts w:ascii="Courier New" w:hAnsi="Courier New" w:cs="Courier New"/>
          <w:sz w:val="24"/>
          <w:szCs w:val="24"/>
          <w:lang w:val="de-DE"/>
        </w:rPr>
        <w:t xml:space="preserve">»Das ist schön zu hören«, sagte Kata lächelnd.</w:t>
      </w:r>
    </w:p>
    <w:p>
      <w:pPr/>
      <w:r>
        <w:rPr>
          <w:rFonts w:ascii="Courier New" w:hAnsi="Courier New" w:cs="Courier New"/>
          <w:sz w:val="24"/>
          <w:szCs w:val="24"/>
          <w:lang w:val="de-DE"/>
        </w:rPr>
        <w:t xml:space="preserve">»Es ist schön zu hören, dass ich nicht mehr die Jüngste bin?«</w:t>
      </w:r>
    </w:p>
    <w:p>
      <w:pPr/>
      <w:r>
        <w:rPr>
          <w:rFonts w:ascii="Courier New" w:hAnsi="Courier New" w:cs="Courier New"/>
          <w:sz w:val="24"/>
          <w:szCs w:val="24"/>
          <w:lang w:val="de-DE"/>
        </w:rPr>
        <w:t xml:space="preserve">»Nein, den Teil meinte ich nicht«, sagte Kata lachend.</w:t>
      </w:r>
    </w:p>
    <w:p>
      <w:pPr/>
      <w:r>
        <w:rPr>
          <w:rFonts w:ascii="Courier New" w:hAnsi="Courier New" w:cs="Courier New"/>
          <w:sz w:val="24"/>
          <w:szCs w:val="24"/>
          <w:lang w:val="de-DE"/>
        </w:rPr>
        <w:t xml:space="preserve">»Aber da wir schon über deine Arbeit reden«, warf Jomar ein, »was geschieht da gerade im Rat? Ich hörte, es gibt Unzufriedenheit mit Efret.«</w:t>
      </w:r>
    </w:p>
    <w:p>
      <w:pPr/>
      <w:r>
        <w:rPr>
          <w:rFonts w:ascii="Courier New" w:hAnsi="Courier New" w:cs="Courier New"/>
          <w:sz w:val="24"/>
          <w:szCs w:val="24"/>
          <w:lang w:val="de-DE"/>
        </w:rPr>
        <w:t xml:space="preserve">Marina hob eine Braue. »Wäre ich nicht eine miserable Spionin,  wenn ich jedem dahergelaufenen Bauernsohn meine Geheimnisse verraten würde?«</w:t>
      </w:r>
    </w:p>
    <w:p>
      <w:pPr/>
      <w:r>
        <w:rPr>
          <w:rFonts w:ascii="Courier New" w:hAnsi="Courier New" w:cs="Courier New"/>
          <w:sz w:val="24"/>
          <w:szCs w:val="24"/>
          <w:lang w:val="de-DE"/>
        </w:rPr>
        <w:t xml:space="preserve">Kata prustete los. »Der hat gesessen.«</w:t>
      </w:r>
    </w:p>
    <w:p>
      <w:pPr/>
      <w:r>
        <w:rPr>
          <w:rFonts w:ascii="Courier New" w:hAnsi="Courier New" w:cs="Courier New"/>
          <w:sz w:val="24"/>
          <w:szCs w:val="24"/>
          <w:lang w:val="de-DE"/>
        </w:rPr>
        <w:t xml:space="preserve">Jomar verzog das Gesicht. »Du weißt, wie du mir Freude machst.«</w:t>
      </w:r>
    </w:p>
    <w:p>
      <w:pPr/>
      <w:r>
        <w:rPr>
          <w:rFonts w:ascii="Courier New" w:hAnsi="Courier New" w:cs="Courier New"/>
          <w:sz w:val="24"/>
          <w:szCs w:val="24"/>
          <w:lang w:val="de-DE"/>
        </w:rPr>
        <w:t xml:space="preserve">Marina grinste. »Du warst immer leicht aus dem Gleichgewicht zu bringen. Aber gut – du hast gefragt.«</w:t>
      </w:r>
    </w:p>
    <w:p>
      <w:pPr/>
      <w:r>
        <w:rPr>
          <w:rFonts w:ascii="Courier New" w:hAnsi="Courier New" w:cs="Courier New"/>
          <w:sz w:val="24"/>
          <w:szCs w:val="24"/>
          <w:lang w:val="de-DE"/>
        </w:rPr>
        <w:t xml:space="preserve">Sie lehnte sich zurück. »Es gibt eine Fraktion. Die sich ›Lakan den Zauberern‹ nennt – wie originell. Das Ganze hat natürlich schon mit Altheras begonnen. Er war der Erste, der es geschafft hat, Dutzende Magier hinter sich zu versammeln. Seine verderbten Lehren leben weiter – mit oder ohne ihn. Er gilt als Märtyrer.«</w:t>
      </w:r>
    </w:p>
    <w:p>
      <w:pPr/>
      <w:r>
        <w:rPr>
          <w:rFonts w:ascii="Courier New" w:hAnsi="Courier New" w:cs="Courier New"/>
          <w:sz w:val="24"/>
          <w:szCs w:val="24"/>
          <w:lang w:val="de-DE"/>
        </w:rPr>
        <w:t xml:space="preserve">»Märtyrer? Er ist, soweit wir wissen, gar nicht tot«, warf Jomar ein.</w:t>
      </w:r>
    </w:p>
    <w:p>
      <w:pPr/>
      <w:r>
        <w:rPr>
          <w:rFonts w:ascii="Courier New" w:hAnsi="Courier New" w:cs="Courier New"/>
          <w:sz w:val="24"/>
          <w:szCs w:val="24"/>
          <w:lang w:val="de-DE"/>
        </w:rPr>
        <w:t xml:space="preserve">»Für seine Anhänger schon. Sie behaupten, wir hätten ihn bestialisch ermordet. Ein toter Held passt besser in ihr Weltbild als ein machtloser Anführer. Käme er tatsächlich zurück, würden sie ihn wohl selbst beseitigen. Sie brauchen den Märtyrer, nicht den einen Mann ohne Magie.«</w:t>
      </w:r>
    </w:p>
    <w:p>
      <w:pPr/>
      <w:r>
        <w:rPr>
          <w:rFonts w:ascii="Courier New" w:hAnsi="Courier New" w:cs="Courier New"/>
          <w:sz w:val="24"/>
          <w:szCs w:val="24"/>
          <w:lang w:val="de-DE"/>
        </w:rPr>
        <w:t xml:space="preserve">Marina schwieg einen Moment. Sie sah aus, als müsse sie ihre nächsten Worte abwägen. »Anscheinend gibt es in Efrets Beraterstab eine undichte Stelle.«</w:t>
      </w:r>
    </w:p>
    <w:p>
      <w:pPr/>
      <w:r>
        <w:rPr>
          <w:rFonts w:ascii="Courier New" w:hAnsi="Courier New" w:cs="Courier New"/>
          <w:sz w:val="24"/>
          <w:szCs w:val="24"/>
          <w:lang w:val="de-DE"/>
        </w:rPr>
        <w:t xml:space="preserve">»Was meinst du damit?«, fragte Kata.</w:t>
      </w:r>
    </w:p>
    <w:p>
      <w:pPr/>
      <w:r>
        <w:rPr>
          <w:rFonts w:ascii="Courier New" w:hAnsi="Courier New" w:cs="Courier New"/>
          <w:sz w:val="24"/>
          <w:szCs w:val="24"/>
          <w:lang w:val="de-DE"/>
        </w:rPr>
        <w:t xml:space="preserve">»Diese Gruppe – ›Lakan den Zauberern‹ – scheint bestens informiert zu sein, was Ayen betrifft. Und Efret hält ihn offenbar für eine potenzielle Gefahr.«</w:t>
      </w:r>
    </w:p>
    <w:p>
      <w:pPr/>
      <w:r>
        <w:rPr>
          <w:rFonts w:ascii="Courier New" w:hAnsi="Courier New" w:cs="Courier New"/>
          <w:sz w:val="24"/>
          <w:szCs w:val="24"/>
          <w:lang w:val="de-DE"/>
        </w:rPr>
        <w:t xml:space="preserve">»Was?« Jomar setzte sich kerzengerade auf. »Davon hat er uns nichts gesagt.«</w:t>
      </w:r>
    </w:p>
    <w:p>
      <w:pPr/>
      <w:r>
        <w:rPr>
          <w:rFonts w:ascii="Courier New" w:hAnsi="Courier New" w:cs="Courier New"/>
          <w:sz w:val="24"/>
          <w:szCs w:val="24"/>
          <w:lang w:val="de-DE"/>
        </w:rPr>
        <w:t xml:space="preserve">»Mir auch nicht«, sagte Marina mit ungewohnt ernster Stimme. »Ich vermute, er wollte euch nicht beunruhigen. Er hat ja immer seine Geheimnisse. Aber er war nie töricht genug, auf Rat zu verzichten. Jeder Einzelne aus Efrets Beraterstab gilt eigentlich als absolut treu. Doch zumindest einer hat anscheinend die Seiten gewechselt.«</w:t>
      </w:r>
    </w:p>
    <w:p>
      <w:pPr/>
      <w:r>
        <w:rPr>
          <w:rFonts w:ascii="Courier New" w:hAnsi="Courier New" w:cs="Courier New"/>
          <w:sz w:val="24"/>
          <w:szCs w:val="24"/>
          <w:lang w:val="de-DE"/>
        </w:rPr>
        <w:t xml:space="preserve">Marina hob die Hände und ließ sie auf die Oberschenkel klatschen. »Aber genug davon. Wie geht es Ayen?«</w:t>
      </w:r>
    </w:p>
    <w:p>
      <w:pPr/>
      <w:r>
        <w:rPr>
          <w:rFonts w:ascii="Courier New" w:hAnsi="Courier New" w:cs="Courier New"/>
          <w:sz w:val="24"/>
          <w:szCs w:val="24"/>
          <w:lang w:val="de-DE"/>
        </w:rPr>
        <w:t xml:space="preserve">»Er spielt draußen«, sagte Kata. »Mit Tivan, Sorin und Maela.«</w:t>
      </w:r>
    </w:p>
    <w:p>
      <w:pPr/>
      <w:r>
        <w:rPr>
          <w:rFonts w:ascii="Courier New" w:hAnsi="Courier New" w:cs="Courier New"/>
          <w:sz w:val="24"/>
          <w:szCs w:val="24"/>
          <w:lang w:val="de-DE"/>
        </w:rPr>
        <w:t xml:space="preserve">»Ah ja – ich kenne ihre Mütter. Gute Frauen. Es war eine kluge Entscheidung von Efret, die Familien hier wohnen zu lassen. Auch wenn das ein paar der altmodischeren Zauberer ganz und gar nicht gutheißen.«</w:t>
      </w:r>
    </w:p>
    <w:p>
      <w:pPr/>
      <w:r>
        <w:rPr>
          <w:rFonts w:ascii="Courier New" w:hAnsi="Courier New" w:cs="Courier New"/>
          <w:sz w:val="24"/>
          <w:szCs w:val="24"/>
          <w:lang w:val="de-DE"/>
        </w:rPr>
        <w:t xml:space="preserve">Ein lauter Schrei unterbrach ihre Unterhaltung.</w:t>
      </w:r>
    </w:p>
    <w:p>
      <w:pPr/>
      <w:r>
        <w:rPr>
          <w:rFonts w:ascii="Courier New" w:hAnsi="Courier New" w:cs="Courier New"/>
          <w:sz w:val="24"/>
          <w:szCs w:val="24"/>
          <w:lang w:val="de-DE"/>
        </w:rPr>
        <w:t xml:space="preserve">Dann ein zweiter. Und ein dritter.</w:t>
      </w:r>
    </w:p>
    <w:p>
      <w:pPr/>
      <w:r>
        <w:rPr>
          <w:rFonts w:ascii="Courier New" w:hAnsi="Courier New" w:cs="Courier New"/>
          <w:sz w:val="24"/>
          <w:szCs w:val="24"/>
          <w:lang w:val="de-DE"/>
        </w:rPr>
        <w:t xml:space="preserve">Kata, Jomar und Marina hasteten auf die Terrasse und weiter in den Garten.</w:t>
      </w:r>
    </w:p>
    <w:p>
      <w:pPr/>
      <w:r>
        <w:rPr>
          <w:rFonts w:ascii="Courier New" w:hAnsi="Courier New" w:cs="Courier New"/>
          <w:sz w:val="24"/>
          <w:szCs w:val="24"/>
          <w:lang w:val="de-DE"/>
        </w:rPr>
        <w:t xml:space="preserve">Ayen saß auf dem Boden, die Beine überkreuzt, den Rücken gerade, die Augen weit offen. Die bekannte, gefürchtete Haltung.</w:t>
      </w:r>
    </w:p>
    <w:p>
      <w:pPr/>
      <w:r>
        <w:rPr>
          <w:rFonts w:ascii="Courier New" w:hAnsi="Courier New" w:cs="Courier New"/>
          <w:sz w:val="24"/>
          <w:szCs w:val="24"/>
          <w:lang w:val="de-DE"/>
        </w:rPr>
        <w:t xml:space="preserve">Tivan, Sorin und Maela – seine Spielkameraden – saßen hoch oben in den Ästen dreier verschiedener Bäume, weinend und zitternd.</w:t>
      </w:r>
    </w:p>
    <w:p>
      <w:pPr/>
      <w:r>
        <w:rPr>
          <w:rFonts w:ascii="Courier New" w:hAnsi="Courier New" w:cs="Courier New"/>
          <w:sz w:val="24"/>
          <w:szCs w:val="24"/>
          <w:lang w:val="de-DE"/>
        </w:rPr>
        <w:t xml:space="preserve">Zwei Mütter hatten am Rand der Wiese gestanden und stürmten nun herbei, entsetzt.</w:t>
      </w:r>
    </w:p>
    <w:p>
      <w:pPr/>
      <w:r>
        <w:rPr>
          <w:rFonts w:ascii="Courier New" w:hAnsi="Courier New" w:cs="Courier New"/>
          <w:sz w:val="24"/>
          <w:szCs w:val="24"/>
          <w:lang w:val="de-DE"/>
        </w:rPr>
        <w:t xml:space="preserve">»Was ist passiert?«, rief Kata.</w:t>
      </w:r>
    </w:p>
    <w:p>
      <w:pPr/>
      <w:r>
        <w:rPr>
          <w:rFonts w:ascii="Courier New" w:hAnsi="Courier New" w:cs="Courier New"/>
          <w:sz w:val="24"/>
          <w:szCs w:val="24"/>
          <w:lang w:val="de-DE"/>
        </w:rPr>
        <w:t xml:space="preserve">»Er … Ayen!«, sagte eine der Frauen. »Er hat unsere Kinder … in die Bäume versetzt!«</w:t>
      </w:r>
    </w:p>
    <w:p>
      <w:pPr/>
      <w:r>
        <w:rPr>
          <w:rFonts w:ascii="Courier New" w:hAnsi="Courier New" w:cs="Courier New"/>
          <w:sz w:val="24"/>
          <w:szCs w:val="24"/>
          <w:lang w:val="de-DE"/>
        </w:rPr>
        <w:t xml:space="preserve">»Sind sie geschwebt?«, fragte Jomar.</w:t>
      </w:r>
    </w:p>
    <w:p>
      <w:pPr/>
      <w:r>
        <w:rPr>
          <w:rFonts w:ascii="Courier New" w:hAnsi="Courier New" w:cs="Courier New"/>
          <w:sz w:val="24"/>
          <w:szCs w:val="24"/>
          <w:lang w:val="de-DE"/>
        </w:rPr>
        <w:t xml:space="preserve">»Nein. Sie waren einfach weg – und im nächsten Moment dort oben.«</w:t>
      </w:r>
    </w:p>
    <w:p>
      <w:pPr/>
      <w:r>
        <w:rPr>
          <w:rFonts w:ascii="Courier New" w:hAnsi="Courier New" w:cs="Courier New"/>
          <w:sz w:val="24"/>
          <w:szCs w:val="24"/>
          <w:lang w:val="de-DE"/>
        </w:rPr>
        <w:t xml:space="preserve">Immer mehr Menschen kamen herbei, liefen über den Rasen. Erste Versuche wurden unternommen, die Kinder zu bergen. Eine Leiter wurde herbeigeschleppt, jemand versuchte, mit Magie einen Ast zu senken.</w:t>
      </w:r>
    </w:p>
    <w:p>
      <w:pPr/>
      <w:r>
        <w:rPr>
          <w:rFonts w:ascii="Courier New" w:hAnsi="Courier New" w:cs="Courier New"/>
          <w:sz w:val="24"/>
          <w:szCs w:val="24"/>
          <w:lang w:val="de-DE"/>
        </w:rPr>
        <w:t xml:space="preserve">Die Stimmen wurden lauter. Beschuldigungen. Flüche. Drohungen.</w:t>
      </w:r>
    </w:p>
    <w:p>
      <w:pPr/>
      <w:r>
        <w:rPr>
          <w:rFonts w:ascii="Courier New" w:hAnsi="Courier New" w:cs="Courier New"/>
          <w:sz w:val="24"/>
          <w:szCs w:val="24"/>
          <w:lang w:val="de-DE"/>
        </w:rPr>
        <w:t xml:space="preserve">»Das ist nicht normal!«</w:t>
      </w:r>
    </w:p>
    <w:p>
      <w:pPr/>
      <w:r>
        <w:rPr>
          <w:rFonts w:ascii="Courier New" w:hAnsi="Courier New" w:cs="Courier New"/>
          <w:sz w:val="24"/>
          <w:szCs w:val="24"/>
          <w:lang w:val="de-DE"/>
        </w:rPr>
        <w:t xml:space="preserve">»Das ist schwarze Magie!«</w:t>
      </w:r>
    </w:p>
    <w:p>
      <w:pPr/>
      <w:r>
        <w:rPr>
          <w:rFonts w:ascii="Courier New" w:hAnsi="Courier New" w:cs="Courier New"/>
          <w:sz w:val="24"/>
          <w:szCs w:val="24"/>
          <w:lang w:val="de-DE"/>
        </w:rPr>
        <w:t xml:space="preserve">»Ich will nicht, dass mein Kind noch mit ihm spielt!«</w:t>
      </w:r>
    </w:p>
    <w:p>
      <w:pPr/>
      <w:r>
        <w:rPr>
          <w:rFonts w:ascii="Courier New" w:hAnsi="Courier New" w:cs="Courier New"/>
          <w:sz w:val="24"/>
          <w:szCs w:val="24"/>
          <w:lang w:val="de-DE"/>
        </w:rPr>
        <w:t xml:space="preserve">»Was, wenn das nächste Mal jemand stirbt?«</w:t>
      </w:r>
    </w:p>
    <w:p>
      <w:pPr/>
      <w:r>
        <w:rPr>
          <w:rFonts w:ascii="Courier New" w:hAnsi="Courier New" w:cs="Courier New"/>
          <w:sz w:val="24"/>
          <w:szCs w:val="24"/>
          <w:lang w:val="de-DE"/>
        </w:rPr>
        <w:t xml:space="preserve">Marina trat aus der Gruppe hervor.</w:t>
      </w:r>
    </w:p>
    <w:p>
      <w:pPr/>
      <w:r>
        <w:rPr>
          <w:rFonts w:ascii="Courier New" w:hAnsi="Courier New" w:cs="Courier New"/>
          <w:sz w:val="24"/>
          <w:szCs w:val="24"/>
          <w:lang w:val="de-DE"/>
        </w:rPr>
        <w:t xml:space="preserve">Sie hob die Hand. Ihre Stimme, magisch verstärkt, donnerte über die Wiese, als sie sprach: »Still!«</w:t>
      </w:r>
    </w:p>
    <w:p>
      <w:pPr/>
      <w:r>
        <w:rPr>
          <w:rFonts w:ascii="Courier New" w:hAnsi="Courier New" w:cs="Courier New"/>
          <w:sz w:val="24"/>
          <w:szCs w:val="24"/>
          <w:lang w:val="de-DE"/>
        </w:rPr>
        <w:t xml:space="preserve">Sofort verebbten die Rufe.</w:t>
      </w:r>
    </w:p>
    <w:p>
      <w:pPr/>
      <w:r>
        <w:rPr>
          <w:rFonts w:ascii="Courier New" w:hAnsi="Courier New" w:cs="Courier New"/>
          <w:sz w:val="24"/>
          <w:szCs w:val="24"/>
          <w:lang w:val="de-DE"/>
        </w:rPr>
        <w:t xml:space="preserve">»Ayen ist ein Kind. Er ist kein Monster, kein Feind. Niemand ist verletzt worden. Wer von euch hat als Kind nicht Dinge getan, die andere erschreckt haben?«</w:t>
      </w:r>
    </w:p>
    <w:p>
      <w:pPr/>
      <w:r>
        <w:rPr>
          <w:rFonts w:ascii="Courier New" w:hAnsi="Courier New" w:cs="Courier New"/>
          <w:sz w:val="24"/>
          <w:szCs w:val="24"/>
          <w:lang w:val="de-DE"/>
        </w:rPr>
        <w:t xml:space="preserve">Stille. Nur das Schniefen der Kinder in den Bäumen war zu hören.</w:t>
      </w:r>
    </w:p>
    <w:p>
      <w:pPr/>
      <w:r>
        <w:rPr>
          <w:rFonts w:ascii="Courier New" w:hAnsi="Courier New" w:cs="Courier New"/>
          <w:sz w:val="24"/>
          <w:szCs w:val="24"/>
          <w:lang w:val="de-DE"/>
        </w:rPr>
        <w:t xml:space="preserve">»Wenn ihr beginnt, Kinder zu fürchten, dann fürchtet ihr euch irgendwann vor eurem eigenen Schatten. Dieses Kind braucht Hilfe, keine Furcht.«</w:t>
      </w:r>
    </w:p>
    <w:p>
      <w:pPr/>
      <w:r>
        <w:rPr>
          <w:rFonts w:ascii="Courier New" w:hAnsi="Courier New" w:cs="Courier New"/>
          <w:sz w:val="24"/>
          <w:szCs w:val="24"/>
          <w:lang w:val="de-DE"/>
        </w:rPr>
        <w:t xml:space="preserve">Jomar trat vor und nahm Ayen bei der Hand. Das Kind sagte nichts. Es ließ sich führen.</w:t>
      </w:r>
    </w:p>
    <w:p>
      <w:pPr/>
      <w:r>
        <w:rPr>
          <w:rFonts w:ascii="Courier New" w:hAnsi="Courier New" w:cs="Courier New"/>
          <w:sz w:val="24"/>
          <w:szCs w:val="24"/>
          <w:lang w:val="de-DE"/>
        </w:rPr>
        <w:t xml:space="preserve">Kata folgte ihnen wortlos.</w:t>
      </w:r>
    </w:p>
    <w:p>
      <w:pPr/>
      <w:r>
        <w:rPr>
          <w:rFonts w:ascii="Courier New" w:hAnsi="Courier New" w:cs="Courier New"/>
          <w:i/>
          <w:sz w:val="24"/>
          <w:szCs w:val="24"/>
          <w:lang w:val="de-DE"/>
        </w:rPr>
        <w:t xml:space="preserve">Dinge oder Lebewesen einfach so von einem Ort zu einem anderen zu versetzen, ist mit Magie nicht möglich</w:t>
      </w:r>
      <w:r>
        <w:rPr>
          <w:rFonts w:ascii="Courier New" w:hAnsi="Courier New" w:cs="Courier New"/>
          <w:sz w:val="24"/>
          <w:szCs w:val="24"/>
          <w:lang w:val="de-DE"/>
        </w:rPr>
        <w:t xml:space="preserve">, dachte Jomar. </w:t>
      </w:r>
      <w:r>
        <w:rPr>
          <w:rFonts w:ascii="Courier New" w:hAnsi="Courier New" w:cs="Courier New"/>
          <w:i/>
          <w:sz w:val="24"/>
          <w:szCs w:val="24"/>
          <w:lang w:val="de-DE"/>
        </w:rPr>
        <w:t xml:space="preserve">Und ohne schon gar nicht. Was geht hier nur vor?</w:t>
      </w:r>
    </w:p>
    <w:p>
      <w:pPr/>
      <w:r>
        <w:rPr>
          <w:rFonts w:ascii="Courier New" w:hAnsi="Courier New" w:cs="Courier New"/>
          <w:sz w:val="24"/>
          <w:szCs w:val="24"/>
          <w:lang w:val="de-DE"/>
        </w:rPr>
        <w:t xml:space="preserve">Sie verschwanden im Haus und ließen die still gewordene Menge zurück.</w:t>
      </w:r>
    </w:p>
    <w:p>
      <w:pPr/>
      <w:r>
        <w:rPr>
          <w:rFonts w:ascii="Courier New" w:hAnsi="Courier New" w:cs="Courier New"/>
          <w:sz w:val="24"/>
          <w:szCs w:val="24"/>
          <w:lang w:val="de-DE"/>
        </w:rPr>
        <w:t xml:space="preserve">Hinter ihnen flackerte das Licht der untergehenden Sonne zwischen den Bäumen.</w:t>
      </w:r>
    </w:p>
    <w:p>
      <w:pPr/>
      <w:r>
        <w:rPr>
          <w:rFonts w:ascii="Courier New" w:hAnsi="Courier New" w:cs="Courier New"/>
          <w:sz w:val="24"/>
          <w:szCs w:val="24"/>
          <w:lang w:val="de-DE"/>
        </w:rPr>
        <w:t xml:space="preserve">Und über allem lag die Ahnung, dass dies nur der Anfang gewesen war.</w:t>
      </w:r>
    </w:p>
    <w:sectPr>
      <w:footerReference w:type="default" r:id="rId3"/>
      <w:pgSz w:w="11907" w:h="16839" w:code="9"/>
      <w:pgMar w:top="1440" w:right="1440" w:bottom="1440" w:left="1440"/>
    </w:sectPr>
  </w:body>
</w:document>
</file>

<file path=word/footer.xml><?xml version="1.0" encoding="utf-8"?>
<w:ft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t>Seite </w:t>
    </w:r>
    <w:r>
      <w:fldChar w:fldCharType="begin"/>
      <w:t xml:space="preserve"> PAGE </w:t>
      <w:fldChar w:fldCharType="separate"/>
      <w:fldChar w:fldCharType="end"/>
    </w:r>
  </w:p>
</w:ftr>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footer.xml" Type="http://schemas.openxmlformats.org/officeDocument/2006/relationships/footer" Id="rId3"/>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