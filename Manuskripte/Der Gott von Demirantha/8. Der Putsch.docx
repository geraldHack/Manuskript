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Homebrew Java 25.0.2 on Mac OS X -->
    <w:sectPr>
      <w:pgSz w:w="11906" w:h="16838"/>
      <w:pgMar w:top="1417" w:right="1417" w:bottom="1417" w:left="1701" w:header="708" w:footer="708"/>
    </w:sectPr>
    <w:p>
      <w:pPr>
        <w:pStyle w:val="Heading1"/>
        <w:jc w:val="left"/>
      </w:pPr>
      <w:r>
        <w:rPr>
          <w:rFonts w:ascii="Courier New" w:hAnsi="Courier New" w:cs="Courier New"/>
          <w:b/>
          <w:color w:val="000000"/>
          <w:sz w:val="24"/>
          <w:szCs w:val="24"/>
          <w:lang w:val="de-DE"/>
        </w:rPr>
        <w:t>8. Der Putsch</w:t>
      </w:r>
    </w:p>
    <w:p>
      <w:pPr/>
      <w:r>
        <w:rPr>
          <w:rFonts w:ascii="Courier New" w:hAnsi="Courier New" w:cs="Courier New"/>
          <w:sz w:val="24"/>
          <w:szCs w:val="24"/>
          <w:lang w:val="de-DE"/>
        </w:rPr>
        <w:t xml:space="preserve">»Zehn Magier! Zehn Tote!« Der Aufschrei hallte noch durch den Saal, während die Ratsmitglieder hastig ihre Plätze suchten.</w:t>
      </w:r>
    </w:p>
    <w:p>
      <w:pPr/>
      <w:r>
        <w:rPr>
          <w:rFonts w:ascii="Courier New" w:hAnsi="Courier New" w:cs="Courier New"/>
          <w:sz w:val="24"/>
          <w:szCs w:val="24"/>
          <w:lang w:val="de-DE"/>
        </w:rPr>
        <w:t xml:space="preserve">Noch am selben Tag hatte der Rat eine Dringlichkeitssitzung einberufen. Der große Versammlungssaal füllte sich schneller als sonst, die Mienen waren angespannt, Stimmen laut, einige schrill. Jaad betrat den Saal gemeinsam mit Kala. Beide setzten sich wie immer auf die hinteren Ränge, nahe dem Ausgang.</w:t>
      </w:r>
    </w:p>
    <w:p>
      <w:pPr/>
      <w:r>
        <w:rPr>
          <w:rFonts w:ascii="Courier New" w:hAnsi="Courier New" w:cs="Courier New"/>
          <w:sz w:val="24"/>
          <w:szCs w:val="24"/>
          <w:lang w:val="de-DE"/>
        </w:rPr>
        <w:t xml:space="preserve">Eines der Ratsmitglieder hatte sich bereits erhoben und rief mit bebender Stimme: »Zehn Magier, zehn gute Kollegen, wurden heute von dem Kind vernichtet! Einfach so! Ohne Vorwarnung! Und dabei wurde der halbe Palast in Schutt gelegt. Man sucht noch immer nach Opfern unter den Trümmern!«</w:t>
      </w:r>
    </w:p>
    <w:p>
      <w:pPr/>
      <w:r>
        <w:rPr>
          <w:rFonts w:ascii="Courier New" w:hAnsi="Courier New" w:cs="Courier New"/>
          <w:sz w:val="24"/>
          <w:szCs w:val="24"/>
          <w:lang w:val="de-DE"/>
        </w:rPr>
        <w:t xml:space="preserve">Ein wilder Aufruhr folgte. Stimmen überschlugen sich. Forderungen wurden laut, Anschuldigungen flogen durch den Raum. Die Situation drohte zu kippen – da erhob sich Efret, präsent, in einer Weise, die unter normalen Umständen alle verstummen ließ. An diesem Tag beruhigte sich der Rat nicht.</w:t>
      </w:r>
    </w:p>
    <w:p>
      <w:pPr/>
      <w:r>
        <w:rPr>
          <w:rFonts w:ascii="Courier New" w:hAnsi="Courier New" w:cs="Courier New"/>
          <w:sz w:val="24"/>
          <w:szCs w:val="24"/>
          <w:lang w:val="de-DE"/>
        </w:rPr>
        <w:t xml:space="preserve">Mit einem Fingerschnipsen sandte Efret einen Schallstoß durch den Raum. Er trug nur ein Wort: »Ruhe!« Der Befehl war nicht nur zu hören; die Vibration ging jedem Anwesenden durch Mark und Bein. Alle verstummten. Es war das erste Mal, dass Efret sich mit Magie Gehör verschaffen musste.</w:t>
      </w:r>
    </w:p>
    <w:p>
      <w:pPr/>
      <w:r>
        <w:rPr>
          <w:rFonts w:ascii="Courier New" w:hAnsi="Courier New" w:cs="Courier New"/>
          <w:sz w:val="24"/>
          <w:szCs w:val="24"/>
          <w:lang w:val="de-DE"/>
        </w:rPr>
        <w:t xml:space="preserve">Efret murmelte einige unverständliche Worte, dann hob die Stimme an zu reden: »Der Meister weist darauf hin: Zehn Magier, allesamt Kampfzauberer. Und alle, soweit bekannt, Mitglieder von ›Lakan den Zauberern‹. Er fragt: Was hatten sie zu zehnt genau in jenem Moment im Hof verloren, als Ayen und seine Begleitung dort eintrafen?«</w:t>
      </w:r>
    </w:p>
    <w:p>
      <w:pPr/>
      <w:r>
        <w:rPr>
          <w:rFonts w:ascii="Courier New" w:hAnsi="Courier New" w:cs="Courier New"/>
          <w:sz w:val="24"/>
          <w:szCs w:val="24"/>
          <w:lang w:val="de-DE"/>
        </w:rPr>
        <w:t xml:space="preserve">Ein Murmeln ging durch den Saal.</w:t>
      </w:r>
    </w:p>
    <w:p>
      <w:pPr/>
      <w:r>
        <w:rPr>
          <w:rFonts w:ascii="Courier New" w:hAnsi="Courier New" w:cs="Courier New"/>
          <w:sz w:val="24"/>
          <w:szCs w:val="24"/>
          <w:lang w:val="de-DE"/>
        </w:rPr>
        <w:t xml:space="preserve">Die Stimme fuhr fort: »Am Ort des Geschehens gibt es Kampfspuren. Und zwar dort, wo Ayen und seine Begleiter standen. Erklärt mir: Wenn das Kind angeblich mit einem einzigen Streich und unprovoziert tötete – warum gab es dann Gegenwehr? Wer kämpfte zurück, wenn er doch im ersten Moment vernichtet wurde?«</w:t>
      </w:r>
    </w:p>
    <w:p>
      <w:pPr/>
      <w:r>
        <w:rPr>
          <w:rFonts w:ascii="Courier New" w:hAnsi="Courier New" w:cs="Courier New"/>
          <w:sz w:val="24"/>
          <w:szCs w:val="24"/>
          <w:lang w:val="de-DE"/>
        </w:rPr>
        <w:t xml:space="preserve">Ein älterer Magier erhob sich. »Und der vermeintliche Angriff auf Malvek? Auch der war angeblich unprovoziert, und dennoch wurde der Mann wegen eines magischen Angriffs verhaftet. Sehr dubios.«</w:t>
      </w:r>
    </w:p>
    <w:p>
      <w:pPr/>
      <w:r>
        <w:rPr>
          <w:rFonts w:ascii="Courier New" w:hAnsi="Courier New" w:cs="Courier New"/>
          <w:sz w:val="24"/>
          <w:szCs w:val="24"/>
          <w:lang w:val="de-DE"/>
        </w:rPr>
        <w:t xml:space="preserve">»Noch dubioser, dass ein befreundeter Richter ihn freigesprochen hat, ohne die Umstände zu prüfen«, rief Jaad in den Raum.</w:t>
      </w:r>
    </w:p>
    <w:p>
      <w:pPr/>
      <w:r>
        <w:rPr>
          <w:rFonts w:ascii="Courier New" w:hAnsi="Courier New" w:cs="Courier New"/>
          <w:sz w:val="24"/>
          <w:szCs w:val="24"/>
          <w:lang w:val="de-DE"/>
        </w:rPr>
        <w:t xml:space="preserve">Ein junger Mann sprang auf. Der ausgestreckte Arm deutete zitternd auf Jaad, seine Augen glühten.</w:t>
      </w:r>
    </w:p>
    <w:p>
      <w:pPr/>
      <w:r>
        <w:rPr>
          <w:rFonts w:ascii="Courier New" w:hAnsi="Courier New" w:cs="Courier New"/>
          <w:sz w:val="24"/>
          <w:szCs w:val="24"/>
          <w:lang w:val="de-DE"/>
        </w:rPr>
        <w:t xml:space="preserve">»Das alles sind genau die Lügen, mit denen Efret seine Unfähigkeit zu verschleiern sucht. Und er und seine Lieblingsschülerin versuchen, den Ruf ehrenwerter Magier in den Dreck zu ziehen.«</w:t>
      </w:r>
    </w:p>
    <w:p>
      <w:pPr/>
      <w:r>
        <w:rPr>
          <w:rFonts w:ascii="Courier New" w:hAnsi="Courier New" w:cs="Courier New"/>
          <w:sz w:val="24"/>
          <w:szCs w:val="24"/>
          <w:lang w:val="de-DE"/>
        </w:rPr>
        <w:t xml:space="preserve">Ein Raunen ging durch den Saal. Dann sprang ein anderer auf. »Efret hat die Kontrolle verloren! Sein Günstlingskind zerstört unsere Hallen! Was kommt als Nächstes? Die Vernichtung der Stadt? Seine eigene Erhebung zum Gott?«</w:t>
      </w:r>
    </w:p>
    <w:p>
      <w:pPr/>
      <w:r>
        <w:rPr>
          <w:rFonts w:ascii="Courier New" w:hAnsi="Courier New" w:cs="Courier New"/>
          <w:sz w:val="24"/>
          <w:szCs w:val="24"/>
          <w:lang w:val="de-DE"/>
        </w:rPr>
        <w:t xml:space="preserve">»Rücktritt!«, rief jemand. »Rücktritt jetzt!«</w:t>
      </w:r>
    </w:p>
    <w:p>
      <w:pPr/>
      <w:r>
        <w:rPr>
          <w:rFonts w:ascii="Courier New" w:hAnsi="Courier New" w:cs="Courier New"/>
          <w:sz w:val="24"/>
          <w:szCs w:val="24"/>
          <w:lang w:val="de-DE"/>
        </w:rPr>
        <w:t xml:space="preserve">Jaad wandte sich ihrer Freundin zu. »Sieh mal da drüben in der zweiten Reihe am Gang: Rattis.«</w:t>
      </w:r>
    </w:p>
    <w:p>
      <w:pPr/>
      <w:r>
        <w:rPr>
          <w:rFonts w:ascii="Courier New" w:hAnsi="Courier New" w:cs="Courier New"/>
          <w:sz w:val="24"/>
          <w:szCs w:val="24"/>
          <w:lang w:val="de-DE"/>
        </w:rPr>
        <w:t xml:space="preserve">»Ja und?«, antwortete Kala gereizt. »Der alte Sack gehört doch auch zu Malveks Leuten.«</w:t>
      </w:r>
    </w:p>
    <w:p>
      <w:pPr/>
      <w:r>
        <w:rPr>
          <w:rFonts w:ascii="Courier New" w:hAnsi="Courier New" w:cs="Courier New"/>
          <w:sz w:val="24"/>
          <w:szCs w:val="24"/>
          <w:lang w:val="de-DE"/>
        </w:rPr>
        <w:t xml:space="preserve">»Ja. Ich weiß. Aber nun schau mal gegenüber – oben, auf der anderen Seite des Gangs.«</w:t>
      </w:r>
    </w:p>
    <w:p>
      <w:pPr/>
      <w:r>
        <w:rPr>
          <w:rFonts w:ascii="Courier New" w:hAnsi="Courier New" w:cs="Courier New"/>
          <w:sz w:val="24"/>
          <w:szCs w:val="24"/>
          <w:lang w:val="de-DE"/>
        </w:rPr>
        <w:t xml:space="preserve">Ihre Freundin ließ den Blick wandern. Dann hielt sie inne. »Da sitzt er noch mal. Rattis. Das … ist nicht möglich.«</w:t>
      </w:r>
    </w:p>
    <w:p>
      <w:pPr/>
      <w:r>
        <w:rPr>
          <w:rFonts w:ascii="Courier New" w:hAnsi="Courier New" w:cs="Courier New"/>
          <w:sz w:val="24"/>
          <w:szCs w:val="24"/>
          <w:lang w:val="de-DE"/>
        </w:rPr>
        <w:t xml:space="preserve">»Doch. Nur einer davon kann der echte Rattis sein – wenn überhaupt.«</w:t>
      </w:r>
    </w:p>
    <w:p>
      <w:pPr/>
      <w:r>
        <w:rPr>
          <w:rFonts w:ascii="Courier New" w:hAnsi="Courier New" w:cs="Courier New"/>
          <w:sz w:val="24"/>
          <w:szCs w:val="24"/>
          <w:lang w:val="de-DE"/>
        </w:rPr>
        <w:t xml:space="preserve">»Was bedeutet das?«</w:t>
      </w:r>
    </w:p>
    <w:p>
      <w:pPr/>
      <w:r>
        <w:rPr>
          <w:rFonts w:ascii="Courier New" w:hAnsi="Courier New" w:cs="Courier New"/>
          <w:sz w:val="24"/>
          <w:szCs w:val="24"/>
          <w:lang w:val="de-DE"/>
        </w:rPr>
        <w:t xml:space="preserve">»Dass ein gewaltsamer Umsturz bevorsteht. Ich muss zu Efret. Sofort.«</w:t>
      </w:r>
    </w:p>
    <w:p>
      <w:pPr/>
      <w:r>
        <w:rPr>
          <w:rFonts w:ascii="Courier New" w:hAnsi="Courier New" w:cs="Courier New"/>
          <w:sz w:val="24"/>
          <w:szCs w:val="24"/>
          <w:lang w:val="de-DE"/>
        </w:rPr>
        <w:t xml:space="preserve">In diesem Moment trat ein Magier mit dem flachen Zaubererhut eines Dieners an sie heran. Er war jung, etwas zu blass, aber seine Augen waren klar.</w:t>
      </w:r>
    </w:p>
    <w:p>
      <w:pPr/>
      <w:r>
        <w:rPr>
          <w:rFonts w:ascii="Courier New" w:hAnsi="Courier New" w:cs="Courier New"/>
          <w:sz w:val="24"/>
          <w:szCs w:val="24"/>
          <w:lang w:val="de-DE"/>
        </w:rPr>
        <w:t xml:space="preserve">»Meisterin Jaad. Efret schickt mich. Ihr müsst sofort zum Kind. Er glaubt, es kommt gleich zu einem gewaltsamen Umsturz. Ihr müsst mit Ayen und seinen Eltern fliehen. Hier ist ein Passierschein für das Portal nach Königsstadt und ein Brief für König Schwertmut.«</w:t>
      </w:r>
    </w:p>
    <w:p>
      <w:pPr/>
      <w:r>
        <w:rPr>
          <w:rFonts w:ascii="Courier New" w:hAnsi="Courier New" w:cs="Courier New"/>
          <w:sz w:val="24"/>
          <w:szCs w:val="24"/>
          <w:lang w:val="de-DE"/>
        </w:rPr>
        <w:t xml:space="preserve">Jaad zögerte nur einen Moment. Dann wandte sie sich an ihre Freundin. »Verzieh dich. Jetzt.«</w:t>
      </w:r>
    </w:p>
    <w:p>
      <w:pPr/>
      <w:r>
        <w:rPr>
          <w:rFonts w:ascii="Courier New" w:hAnsi="Courier New" w:cs="Courier New"/>
          <w:sz w:val="24"/>
          <w:szCs w:val="24"/>
          <w:lang w:val="de-DE"/>
        </w:rPr>
        <w:t xml:space="preserve">Sie stand auf, nahm die Dokumente an sich und wollte verschwinden. Doch sie blieb in der Tür stehen. Sie musste sehen, was geschehen würde.</w:t>
      </w:r>
    </w:p>
    <w:p>
      <w:pPr/>
      <w:r>
        <w:rPr>
          <w:rFonts w:ascii="Courier New" w:hAnsi="Courier New" w:cs="Courier New"/>
          <w:sz w:val="24"/>
          <w:szCs w:val="24"/>
          <w:lang w:val="de-DE"/>
        </w:rPr>
        <w:t xml:space="preserve">Noch immer gingen Wortmeldungen durcheinander. Einige verlangten, Ayen sofort zu verbannen. Andere sprachen von einer Suspendierung Efrets, wieder andere redeten bereits offen über die Wahl eines neuen obersten Zauberers.</w:t>
      </w:r>
    </w:p>
    <w:p>
      <w:pPr/>
      <w:r>
        <w:rPr>
          <w:rFonts w:ascii="Courier New" w:hAnsi="Courier New" w:cs="Courier New"/>
          <w:sz w:val="24"/>
          <w:szCs w:val="24"/>
          <w:lang w:val="de-DE"/>
        </w:rPr>
        <w:t xml:space="preserve">Dann sprach die ›Stimme‹, ruhig und klar: »Der Meister hat eure Stimmen gehört. Er erkennt den Ernst der Lage. Und er ist bereit, Konsequenzen zu ziehen.«</w:t>
      </w:r>
    </w:p>
    <w:p>
      <w:pPr/>
      <w:r>
        <w:rPr>
          <w:rFonts w:ascii="Courier New" w:hAnsi="Courier New" w:cs="Courier New"/>
          <w:sz w:val="24"/>
          <w:szCs w:val="24"/>
          <w:lang w:val="de-DE"/>
        </w:rPr>
        <w:t xml:space="preserve">Ein Raunen ging durch den Saal.</w:t>
      </w:r>
    </w:p>
    <w:p>
      <w:pPr/>
      <w:r>
        <w:rPr>
          <w:rFonts w:ascii="Courier New" w:hAnsi="Courier New" w:cs="Courier New"/>
          <w:sz w:val="24"/>
          <w:szCs w:val="24"/>
          <w:lang w:val="de-DE"/>
        </w:rPr>
        <w:t xml:space="preserve">»Der Meister erklärt hiermit seinen Rücktritt. Er bleibt bis zur Wahl eines Nachfolgers im Amt. Noch heute wird er veranlassen, dass die Beratungen über seine Nachfolge beginnen.«</w:t>
      </w:r>
    </w:p>
    <w:p>
      <w:pPr/>
      <w:r>
        <w:rPr>
          <w:rFonts w:ascii="Courier New" w:hAnsi="Courier New" w:cs="Courier New"/>
          <w:sz w:val="24"/>
          <w:szCs w:val="24"/>
          <w:lang w:val="de-DE"/>
        </w:rPr>
        <w:t xml:space="preserve">Stille. Dann Gelächter und ungläubiges Gemurmel.</w:t>
      </w:r>
    </w:p>
    <w:p>
      <w:pPr/>
      <w:r>
        <w:rPr>
          <w:rFonts w:ascii="Courier New" w:hAnsi="Courier New" w:cs="Courier New"/>
          <w:sz w:val="24"/>
          <w:szCs w:val="24"/>
          <w:lang w:val="de-DE"/>
        </w:rPr>
        <w:t xml:space="preserve">Jaad stand wie erstarrt da. Sie konnte einfach nicht glauben, dass Efret kampflos aufgab. Er war zurückgetreten, einfach so. Doch selbst das schien den Anhängern Melvaks nicht zu reichen:</w:t>
      </w:r>
    </w:p>
    <w:p>
      <w:pPr/>
      <w:r>
        <w:rPr>
          <w:rFonts w:ascii="Courier New" w:hAnsi="Courier New" w:cs="Courier New"/>
          <w:sz w:val="24"/>
          <w:szCs w:val="24"/>
          <w:lang w:val="de-DE"/>
        </w:rPr>
        <w:t xml:space="preserve">»Er will nur Zeit schinden!«, rief einer.</w:t>
      </w:r>
    </w:p>
    <w:p>
      <w:pPr/>
      <w:r>
        <w:rPr>
          <w:rFonts w:ascii="Courier New" w:hAnsi="Courier New" w:cs="Courier New"/>
          <w:sz w:val="24"/>
          <w:szCs w:val="24"/>
          <w:lang w:val="de-DE"/>
        </w:rPr>
        <w:t xml:space="preserve">»Er wird versuchen, einen seiner Günstlinge auf den Thron zu heben!«</w:t>
      </w:r>
    </w:p>
    <w:p>
      <w:pPr/>
      <w:r>
        <w:rPr>
          <w:rFonts w:ascii="Courier New" w:hAnsi="Courier New" w:cs="Courier New"/>
          <w:sz w:val="24"/>
          <w:szCs w:val="24"/>
          <w:lang w:val="de-DE"/>
        </w:rPr>
        <w:t xml:space="preserve">»Verhaftet ihn! Jetzt!«</w:t>
      </w:r>
    </w:p>
    <w:p>
      <w:pPr/>
      <w:r>
        <w:rPr>
          <w:rFonts w:ascii="Courier New" w:hAnsi="Courier New" w:cs="Courier New"/>
          <w:sz w:val="24"/>
          <w:szCs w:val="24"/>
          <w:lang w:val="de-DE"/>
        </w:rPr>
        <w:t xml:space="preserve">Von allen Seiten fielen weitere Stimmen ein: »Verhaftet ihn!«</w:t>
      </w:r>
    </w:p>
    <w:p>
      <w:pPr/>
      <w:r>
        <w:rPr>
          <w:rFonts w:ascii="Courier New" w:hAnsi="Courier New" w:cs="Courier New"/>
          <w:sz w:val="24"/>
          <w:szCs w:val="24"/>
          <w:lang w:val="de-DE"/>
        </w:rPr>
        <w:t xml:space="preserve">Die ›Stimme‹ ergriff erneut das Wort: »Der Meister widerspricht einer Verhaftung. Es gibt Regeln. Vorgehensweisen. Er ist bereit, sich jeder Untersuchung zu stellen. Aber er beugt sich keiner Willkür.«</w:t>
      </w:r>
    </w:p>
    <w:p>
      <w:pPr/>
      <w:r>
        <w:rPr>
          <w:rFonts w:ascii="Courier New" w:hAnsi="Courier New" w:cs="Courier New"/>
          <w:sz w:val="24"/>
          <w:szCs w:val="24"/>
          <w:lang w:val="de-DE"/>
        </w:rPr>
        <w:t xml:space="preserve">Malvek trat einen Schritt nach vorn. »Dann lässt du uns keine Wahl.«</w:t>
      </w:r>
    </w:p>
    <w:p>
      <w:pPr/>
      <w:r>
        <w:rPr>
          <w:rFonts w:ascii="Courier New" w:hAnsi="Courier New" w:cs="Courier New"/>
          <w:sz w:val="24"/>
          <w:szCs w:val="24"/>
          <w:lang w:val="de-DE"/>
        </w:rPr>
        <w:t xml:space="preserve">Der erste Feuerball schoss durch die Luft. Der Saal explodierte in Licht und Chaos. Efret blieb stehen. Nur eine Handvoll Gardisten war bei ihm geblieben – der Rest sicherte das Gästehaus. Die Verbliebenen stellten sich vor ihn, Schutzzauber flackerten unter dem Beschuss auf. »Geht!«, befahl Efret über den Lärm hinweg.</w:t>
      </w:r>
    </w:p>
    <w:p>
      <w:pPr/>
      <w:r>
        <w:rPr>
          <w:rFonts w:ascii="Courier New" w:hAnsi="Courier New" w:cs="Courier New"/>
          <w:sz w:val="24"/>
          <w:szCs w:val="24"/>
          <w:lang w:val="de-DE"/>
        </w:rPr>
        <w:t xml:space="preserve">Die Stimme erhob sich, nickte, verschwand im Rauch. Die Gardisten zögerten.</w:t>
      </w:r>
    </w:p>
    <w:p>
      <w:pPr/>
      <w:r>
        <w:rPr>
          <w:rFonts w:ascii="Courier New" w:hAnsi="Courier New" w:cs="Courier New"/>
          <w:sz w:val="24"/>
          <w:szCs w:val="24"/>
          <w:lang w:val="de-DE"/>
        </w:rPr>
        <w:t xml:space="preserve">»Geht! Bringt euch in Sicherheit. Ihr werdet später noch gebraucht. Heute wäre euer Tod ohne Sinn.« </w:t>
      </w:r>
    </w:p>
    <w:p>
      <w:pPr/>
      <w:r>
        <w:rPr>
          <w:rFonts w:ascii="Courier New" w:hAnsi="Courier New" w:cs="Courier New"/>
          <w:sz w:val="24"/>
          <w:szCs w:val="24"/>
          <w:lang w:val="de-DE"/>
        </w:rPr>
        <w:t xml:space="preserve">Sie gehorchten.</w:t>
      </w:r>
    </w:p>
    <w:p>
      <w:pPr/>
      <w:r>
        <w:rPr>
          <w:rFonts w:ascii="Courier New" w:hAnsi="Courier New" w:cs="Courier New"/>
          <w:sz w:val="24"/>
          <w:szCs w:val="24"/>
          <w:lang w:val="de-DE"/>
        </w:rPr>
        <w:t xml:space="preserve">Efret blieb allein zurück. Als ihn die ersten Feuerbälle trafen und Flammen an ihm hochzügelten, zuckte er nicht einmal. Lautlos und reglos harrte er auf dem Podest aus. Dann – eine Explosion.</w:t>
      </w:r>
    </w:p>
    <w:p>
      <w:pPr/>
      <w:r>
        <w:rPr>
          <w:rFonts w:ascii="Courier New" w:hAnsi="Courier New" w:cs="Courier New"/>
          <w:sz w:val="24"/>
          <w:szCs w:val="24"/>
          <w:lang w:val="de-DE"/>
        </w:rPr>
        <w:t xml:space="preserve">Als der Rauch sich legte, blieb von dem alten Zauberer nichts zurück als eine einzelne, aufsteigende Rauchfahne.</w:t>
      </w:r>
    </w:p>
    <w:sectPr>
      <w:footerReference w:type="default" r:id="rId3"/>
      <w:pgSz w:w="11907" w:h="16839" w:code="9"/>
      <w:pgMar w:top="1440" w:right="1440" w:bottom="1440" w:left="144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t>Seite </w:t>
    </w:r>
    <w:r>
      <w:fldChar w:fldCharType="begin"/>
      <w:t xml:space="preserve"> PAGE </w:t>
      <w:fldChar w:fldCharType="separate"/>
      <w:fldChar w:fldCharType="end"/>
    </w:r>
  </w:p>
</w:ftr>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